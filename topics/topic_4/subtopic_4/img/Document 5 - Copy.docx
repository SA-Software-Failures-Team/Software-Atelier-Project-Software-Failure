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Style w:val="Grigliatabella"/>
        <w:tblW w:w="5600" w:type="pct"/>
        <w:tblInd w:w="-2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4308"/>
        <w:gridCol w:w="4562"/>
      </w:tblGrid>
      <w:tr w:rsidRPr="00752FC4" w:rsidR="00752FC4" w:rsidTr="453C3F4A" w14:paraId="719FBD26" w14:textId="77777777">
        <w:trPr>
          <w:tblHeader/>
        </w:trPr>
        <w:tc>
          <w:tcPr>
            <w:tcW w:w="4368" w:type="dxa"/>
            <w:tcMar/>
          </w:tcPr>
          <w:p w:rsidRPr="00752FC4" w:rsidR="000F7122" w:rsidP="00F12DD3" w:rsidRDefault="006E5BAF" w14:paraId="2CD5296D" w14:textId="554E6053">
            <w:pPr>
              <w:pStyle w:val="Name"/>
            </w:pPr>
            <w:r w:rsidR="5B656BC3">
              <w:rPr/>
              <w:t>Candidatura</w:t>
            </w:r>
            <w:r w:rsidR="5B656BC3">
              <w:rPr/>
              <w:t xml:space="preserve"> presso centro </w:t>
            </w:r>
            <w:r w:rsidR="5B656BC3">
              <w:rPr/>
              <w:t>diurno</w:t>
            </w:r>
          </w:p>
        </w:tc>
        <w:tc>
          <w:tcPr>
            <w:tcW w:w="4632" w:type="dxa"/>
            <w:tcMar/>
          </w:tcPr>
          <w:p w:rsidRPr="00C14997" w:rsidR="00752FC4" w:rsidP="00752FC4" w:rsidRDefault="00752FC4" w14:paraId="08A312A4" w14:noSpellErr="1" w14:textId="59A851CA">
            <w:pPr>
              <w:pStyle w:val="Graphic"/>
            </w:pPr>
          </w:p>
          <w:p w:rsidRPr="00752FC4" w:rsidR="00752FC4" w:rsidP="00752FC4" w:rsidRDefault="006E5BAF" w14:paraId="730EE176" w14:textId="343ACC3B">
            <w:pPr>
              <w:pStyle w:val="ContactInfo"/>
              <w:spacing w:line="276" w:lineRule="auto"/>
            </w:pPr>
            <w:r w:rsidR="5B656BC3">
              <w:rPr/>
              <w:t>Via Al Bosco 8, Lugano, 6927</w:t>
            </w:r>
          </w:p>
          <w:p w:rsidRPr="00752FC4" w:rsidR="00752FC4" w:rsidP="00752FC4" w:rsidRDefault="006E5BAF" w14:paraId="1CEC5B70" w14:textId="09700EC3">
            <w:pPr>
              <w:pStyle w:val="ContactInfo"/>
              <w:spacing w:line="276" w:lineRule="auto"/>
            </w:pPr>
            <w:r w:rsidR="5B656BC3">
              <w:rPr/>
              <w:t>0766799088</w:t>
            </w:r>
          </w:p>
          <w:p w:rsidRPr="00752FC4" w:rsidR="00752FC4" w:rsidP="00752FC4" w:rsidRDefault="006E5BAF" w14:paraId="327C9CFF" w14:textId="3559034C">
            <w:pPr>
              <w:pStyle w:val="ContactInfo"/>
              <w:spacing w:line="276" w:lineRule="auto"/>
            </w:pPr>
            <w:r w:rsidR="5B656BC3">
              <w:rPr/>
              <w:t>Vesna.lugano</w:t>
            </w:r>
            <w:r w:rsidR="5B656BC3">
              <w:rPr/>
              <w:t>@gmail.com</w:t>
            </w:r>
          </w:p>
        </w:tc>
      </w:tr>
    </w:tbl>
    <w:p w:rsidRPr="005125BB" w:rsidR="00752FC4" w:rsidP="005125BB" w:rsidRDefault="006E5BAF" w14:paraId="182844D5" w14:textId="1C19EE70">
      <w:pPr>
        <w:pStyle w:val="Data"/>
      </w:pPr>
      <w:r w:rsidR="5B656BC3">
        <w:rPr/>
        <w:t>13/08/2024</w:t>
      </w:r>
    </w:p>
    <w:p w:rsidR="00752FC4" w:rsidP="00200635" w:rsidRDefault="006E5BAF" w14:paraId="23CB7991" w14:textId="71389C18">
      <w:pPr>
        <w:pStyle w:val="Formuladichiusura"/>
      </w:pPr>
      <w:r w:rsidR="5B656BC3">
        <w:rPr/>
        <w:t>Gentili Responsabili,</w:t>
      </w:r>
    </w:p>
    <w:p w:rsidR="00752FC4" w:rsidP="00200635" w:rsidRDefault="006E5BAF" w14:paraId="19FBAEDB" w14:textId="069387C2">
      <w:pPr>
        <w:pStyle w:val="Formuladichiusura"/>
      </w:pPr>
      <w:r w:rsidR="5B656BC3">
        <w:rPr/>
        <w:t xml:space="preserve"> </w:t>
      </w:r>
    </w:p>
    <w:p w:rsidR="00752FC4" w:rsidP="00200635" w:rsidRDefault="006E5BAF" w14:paraId="1E593E88" w14:textId="558ADEC1">
      <w:pPr>
        <w:pStyle w:val="Formuladichiusura"/>
      </w:pPr>
      <w:r w:rsidR="5B656BC3">
        <w:rPr/>
        <w:t xml:space="preserve">con </w:t>
      </w:r>
      <w:r w:rsidR="5B656BC3">
        <w:rPr/>
        <w:t>grande</w:t>
      </w:r>
      <w:r w:rsidR="5B656BC3">
        <w:rPr/>
        <w:t xml:space="preserve"> </w:t>
      </w:r>
      <w:r w:rsidR="5B656BC3">
        <w:rPr/>
        <w:t>entusiasmo</w:t>
      </w:r>
      <w:r w:rsidR="5B656BC3">
        <w:rPr/>
        <w:t xml:space="preserve">, vi </w:t>
      </w:r>
      <w:r w:rsidR="5B656BC3">
        <w:rPr/>
        <w:t>sottopongo</w:t>
      </w:r>
      <w:r w:rsidR="5B656BC3">
        <w:rPr/>
        <w:t xml:space="preserve"> la </w:t>
      </w:r>
      <w:r w:rsidR="5B656BC3">
        <w:rPr/>
        <w:t>mia</w:t>
      </w:r>
      <w:r w:rsidR="5B656BC3">
        <w:rPr/>
        <w:t xml:space="preserve"> </w:t>
      </w:r>
      <w:r w:rsidR="5B656BC3">
        <w:rPr/>
        <w:t>candidatura</w:t>
      </w:r>
      <w:r w:rsidR="5B656BC3">
        <w:rPr/>
        <w:t xml:space="preserve"> per </w:t>
      </w:r>
      <w:r w:rsidR="5B656BC3">
        <w:rPr/>
        <w:t>una</w:t>
      </w:r>
      <w:r w:rsidR="5B656BC3">
        <w:rPr/>
        <w:t xml:space="preserve"> </w:t>
      </w:r>
      <w:r w:rsidR="5B656BC3">
        <w:rPr/>
        <w:t>posizione</w:t>
      </w:r>
      <w:r w:rsidR="5B656BC3">
        <w:rPr/>
        <w:t xml:space="preserve"> </w:t>
      </w:r>
      <w:r w:rsidR="5B656BC3">
        <w:rPr/>
        <w:t>presso</w:t>
      </w:r>
      <w:r w:rsidR="5B656BC3">
        <w:rPr/>
        <w:t xml:space="preserve"> il nostro </w:t>
      </w:r>
      <w:r w:rsidR="5B656BC3">
        <w:rPr/>
        <w:t>stimato</w:t>
      </w:r>
      <w:r w:rsidR="5B656BC3">
        <w:rPr/>
        <w:t xml:space="preserve"> </w:t>
      </w:r>
      <w:r w:rsidR="5B656BC3">
        <w:rPr/>
        <w:t>centro</w:t>
      </w:r>
      <w:r w:rsidR="5B656BC3">
        <w:rPr/>
        <w:t xml:space="preserve"> </w:t>
      </w:r>
      <w:r w:rsidR="5B656BC3">
        <w:rPr/>
        <w:t>diurno</w:t>
      </w:r>
      <w:r w:rsidR="5B656BC3">
        <w:rPr/>
        <w:t xml:space="preserve">. Sono </w:t>
      </w:r>
      <w:r w:rsidR="5B656BC3">
        <w:rPr/>
        <w:t>profondamente</w:t>
      </w:r>
      <w:r w:rsidR="5B656BC3">
        <w:rPr/>
        <w:t xml:space="preserve"> </w:t>
      </w:r>
      <w:r w:rsidR="5B656BC3">
        <w:rPr/>
        <w:t>attratto</w:t>
      </w:r>
      <w:r w:rsidR="5B656BC3">
        <w:rPr/>
        <w:t xml:space="preserve"> </w:t>
      </w:r>
      <w:r w:rsidR="5B656BC3">
        <w:rPr/>
        <w:t>dall’opportunità</w:t>
      </w:r>
      <w:r w:rsidR="5B656BC3">
        <w:rPr/>
        <w:t xml:space="preserve"> di </w:t>
      </w:r>
      <w:r w:rsidR="5B656BC3">
        <w:rPr/>
        <w:t>lavorare</w:t>
      </w:r>
      <w:r w:rsidR="5B656BC3">
        <w:rPr/>
        <w:t xml:space="preserve"> in un </w:t>
      </w:r>
      <w:r w:rsidR="5B656BC3">
        <w:rPr/>
        <w:t>ambiente</w:t>
      </w:r>
      <w:r w:rsidR="5B656BC3">
        <w:rPr/>
        <w:t xml:space="preserve"> </w:t>
      </w:r>
      <w:r w:rsidR="5B656BC3">
        <w:rPr/>
        <w:t>che</w:t>
      </w:r>
      <w:r w:rsidR="5B656BC3">
        <w:rPr/>
        <w:t xml:space="preserve"> pone al </w:t>
      </w:r>
      <w:r w:rsidR="5B656BC3">
        <w:rPr/>
        <w:t>centro</w:t>
      </w:r>
      <w:r w:rsidR="5B656BC3">
        <w:rPr/>
        <w:t xml:space="preserve"> la </w:t>
      </w:r>
      <w:r w:rsidR="5B656BC3">
        <w:rPr/>
        <w:t>cura</w:t>
      </w:r>
      <w:r w:rsidR="5B656BC3">
        <w:rPr/>
        <w:t xml:space="preserve"> e </w:t>
      </w:r>
      <w:r w:rsidR="5B656BC3">
        <w:rPr/>
        <w:t>l’assistenza</w:t>
      </w:r>
      <w:r w:rsidR="5B656BC3">
        <w:rPr/>
        <w:t xml:space="preserve"> </w:t>
      </w:r>
      <w:r w:rsidR="5B656BC3">
        <w:rPr/>
        <w:t>qualificata</w:t>
      </w:r>
      <w:r w:rsidR="5B656BC3">
        <w:rPr/>
        <w:t xml:space="preserve">, </w:t>
      </w:r>
      <w:r w:rsidR="5B656BC3">
        <w:rPr/>
        <w:t>valori</w:t>
      </w:r>
      <w:r w:rsidR="5B656BC3">
        <w:rPr/>
        <w:t xml:space="preserve"> </w:t>
      </w:r>
      <w:r w:rsidR="5B656BC3">
        <w:rPr/>
        <w:t>che</w:t>
      </w:r>
      <w:r w:rsidR="5B656BC3">
        <w:rPr/>
        <w:t xml:space="preserve"> </w:t>
      </w:r>
      <w:r w:rsidR="5B656BC3">
        <w:rPr/>
        <w:t>rispecchiano</w:t>
      </w:r>
      <w:r w:rsidR="5B656BC3">
        <w:rPr/>
        <w:t xml:space="preserve"> </w:t>
      </w:r>
      <w:r w:rsidR="5B656BC3">
        <w:rPr/>
        <w:t>appieno</w:t>
      </w:r>
      <w:r w:rsidR="5B656BC3">
        <w:rPr/>
        <w:t xml:space="preserve"> le </w:t>
      </w:r>
      <w:r w:rsidR="5B656BC3">
        <w:rPr/>
        <w:t>mie</w:t>
      </w:r>
      <w:r w:rsidR="5B656BC3">
        <w:rPr/>
        <w:t xml:space="preserve"> </w:t>
      </w:r>
      <w:r w:rsidR="5B656BC3">
        <w:rPr/>
        <w:t>convinzioni</w:t>
      </w:r>
      <w:r w:rsidR="5B656BC3">
        <w:rPr/>
        <w:t xml:space="preserve"> e </w:t>
      </w:r>
      <w:r w:rsidR="5B656BC3">
        <w:rPr/>
        <w:t>competenze</w:t>
      </w:r>
      <w:r w:rsidR="5B656BC3">
        <w:rPr/>
        <w:t>.</w:t>
      </w:r>
    </w:p>
    <w:p w:rsidR="00752FC4" w:rsidP="00200635" w:rsidRDefault="006E5BAF" w14:paraId="47750F76" w14:textId="4BC486CB">
      <w:pPr>
        <w:pStyle w:val="Formuladichiusura"/>
      </w:pPr>
      <w:r w:rsidR="5B656BC3">
        <w:rPr/>
        <w:t xml:space="preserve"> </w:t>
      </w:r>
    </w:p>
    <w:p w:rsidR="00752FC4" w:rsidP="00200635" w:rsidRDefault="006E5BAF" w14:paraId="3836EE94" w14:textId="02884576">
      <w:pPr>
        <w:pStyle w:val="Formuladichiusura"/>
      </w:pPr>
      <w:r w:rsidR="5B656BC3">
        <w:rPr/>
        <w:t>Nel corso della mia carriera infermieristica, ho sviluppato una solida esperienza nella gestione delle esigenze dei pazienti, lavorando con empatia e professionalità. La mia capacità di collaborare efficacemente in team e di garantire un’assistenza personalizzata mi ha sempre permesso di offrire un contributo significativo al benessere fisico ed emotivo delle persone assistite.</w:t>
      </w:r>
    </w:p>
    <w:p w:rsidR="00752FC4" w:rsidP="00200635" w:rsidRDefault="006E5BAF" w14:paraId="22433299" w14:textId="41327B5B">
      <w:pPr>
        <w:pStyle w:val="Formuladichiusura"/>
      </w:pPr>
      <w:r w:rsidR="5B656BC3">
        <w:rPr/>
        <w:t xml:space="preserve"> </w:t>
      </w:r>
    </w:p>
    <w:p w:rsidR="00752FC4" w:rsidP="00200635" w:rsidRDefault="006E5BAF" w14:paraId="31F4134A" w14:textId="683BD9D3">
      <w:pPr>
        <w:pStyle w:val="Formuladichiusura"/>
      </w:pPr>
      <w:r w:rsidRPr="453C3F4A" w:rsidR="5B656BC3">
        <w:rPr>
          <w:lang w:val="it-IT"/>
        </w:rPr>
        <w:t xml:space="preserve">La mia esperienza pregressa all’interno della </w:t>
      </w:r>
      <w:r w:rsidRPr="453C3F4A" w:rsidR="1D6D4F57">
        <w:rPr>
          <w:lang w:val="it-IT"/>
        </w:rPr>
        <w:t>n</w:t>
      </w:r>
      <w:r w:rsidRPr="453C3F4A" w:rsidR="5B656BC3">
        <w:rPr>
          <w:lang w:val="it-IT"/>
        </w:rPr>
        <w:t xml:space="preserve">ostra struttura mi ha fornito una preziosa conoscenza delle dinamiche operative e delle specifiche esigenze degli ospiti. Questo mi consente di integrarmi rapidamente </w:t>
      </w:r>
      <w:r w:rsidRPr="453C3F4A" w:rsidR="610989F1">
        <w:rPr>
          <w:lang w:val="it-IT"/>
        </w:rPr>
        <w:t>nella nostra squadra</w:t>
      </w:r>
      <w:r w:rsidRPr="453C3F4A" w:rsidR="5B656BC3">
        <w:rPr>
          <w:lang w:val="it-IT"/>
        </w:rPr>
        <w:t>, apportando fin da subito un contributo concreto.</w:t>
      </w:r>
    </w:p>
    <w:p w:rsidR="00752FC4" w:rsidP="00200635" w:rsidRDefault="006E5BAF" w14:paraId="5EB95B75" w14:textId="77739A3D">
      <w:pPr>
        <w:pStyle w:val="Formuladichiusura"/>
      </w:pPr>
      <w:r w:rsidR="5B656BC3">
        <w:rPr/>
        <w:t xml:space="preserve"> </w:t>
      </w:r>
    </w:p>
    <w:p w:rsidR="00752FC4" w:rsidP="00200635" w:rsidRDefault="006E5BAF" w14:paraId="4676EB64" w14:textId="15645E38">
      <w:pPr>
        <w:pStyle w:val="Formuladichiusura"/>
      </w:pPr>
      <w:r w:rsidR="5B656BC3">
        <w:rPr/>
        <w:t>Sono fortemente motivato a intraprendere questa nuova esperienza lavorativa per crescere ulteriormente, convinto che la mia passione e le mie competenze possano essere di grande valore per il centro diurno.</w:t>
      </w:r>
    </w:p>
    <w:p w:rsidR="00752FC4" w:rsidP="00200635" w:rsidRDefault="006E5BAF" w14:paraId="647976CA" w14:textId="4ECE1F04">
      <w:pPr>
        <w:pStyle w:val="Formuladichiusura"/>
      </w:pPr>
      <w:r w:rsidR="5B656BC3">
        <w:rPr/>
        <w:t xml:space="preserve"> </w:t>
      </w:r>
    </w:p>
    <w:p w:rsidR="00752FC4" w:rsidP="00200635" w:rsidRDefault="006E5BAF" w14:paraId="142171EA" w14:textId="0D2B0833">
      <w:pPr>
        <w:pStyle w:val="Formuladichiusura"/>
      </w:pPr>
      <w:r w:rsidR="5B656BC3">
        <w:rPr/>
        <w:t>Ringraziandovi per l’attenzione, resto a disposizione per un colloquio e per qualsiasi ulteriore informazione.</w:t>
      </w:r>
    </w:p>
    <w:p w:rsidR="00752FC4" w:rsidP="00200635" w:rsidRDefault="006E5BAF" w14:paraId="2C41A4CE" w14:textId="00A8A4C1">
      <w:pPr>
        <w:pStyle w:val="Formuladichiusura"/>
      </w:pPr>
      <w:r w:rsidR="5B656BC3">
        <w:rPr/>
        <w:t xml:space="preserve"> </w:t>
      </w:r>
    </w:p>
    <w:p w:rsidR="00752FC4" w:rsidP="00200635" w:rsidRDefault="006E5BAF" w14:paraId="2A27A0A1" w14:textId="14D95D04">
      <w:pPr>
        <w:pStyle w:val="Formuladichiusura"/>
      </w:pPr>
      <w:r w:rsidR="5B656BC3">
        <w:rPr/>
        <w:t>Cordiali</w:t>
      </w:r>
      <w:r w:rsidR="5B656BC3">
        <w:rPr/>
        <w:t xml:space="preserve"> </w:t>
      </w:r>
      <w:r w:rsidR="5B656BC3">
        <w:rPr/>
        <w:t>saluti</w:t>
      </w:r>
      <w:r w:rsidR="5B656BC3">
        <w:rPr/>
        <w:t xml:space="preserve">, </w:t>
      </w:r>
    </w:p>
    <w:p w:rsidRPr="000F7122" w:rsidR="000F7122" w:rsidP="000F7122" w:rsidRDefault="006E5BAF" w14:paraId="05480A9A" w14:textId="02744F9E">
      <w:pPr>
        <w:pStyle w:val="Firma"/>
      </w:pPr>
      <w:r w:rsidR="5B656BC3">
        <w:rPr/>
        <w:t>Vesna Lazarevic</w:t>
      </w:r>
    </w:p>
    <w:sectPr w:rsidRPr="000F7122" w:rsidR="000F7122" w:rsidSect="002456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 w:code="1"/>
      <w:pgMar w:top="1440" w:right="2160" w:bottom="2520" w:left="216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561F" w:rsidRDefault="0024561F" w14:paraId="3C422029" w14:textId="77777777">
      <w:pPr>
        <w:spacing w:after="0" w:line="240" w:lineRule="auto"/>
      </w:pPr>
      <w:r>
        <w:separator/>
      </w:r>
    </w:p>
    <w:p w:rsidR="0024561F" w:rsidRDefault="0024561F" w14:paraId="4FD8AC38" w14:textId="77777777"/>
  </w:endnote>
  <w:endnote w:type="continuationSeparator" w:id="0">
    <w:p w:rsidR="0024561F" w:rsidRDefault="0024561F" w14:paraId="17E06ECE" w14:textId="77777777">
      <w:pPr>
        <w:spacing w:after="0" w:line="240" w:lineRule="auto"/>
      </w:pPr>
      <w:r>
        <w:continuationSeparator/>
      </w:r>
    </w:p>
    <w:p w:rsidR="0024561F" w:rsidRDefault="0024561F" w14:paraId="180799C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AE2" w:rsidRDefault="006E5AE2" w14:paraId="411D8446" w14:textId="777777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E5AE2" w:rsidR="00A763AE" w:rsidP="006E5AE2" w:rsidRDefault="00A763AE" w14:paraId="2A97AEA3" w14:textId="4390D24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2FC4" w:rsidP="00752FC4" w:rsidRDefault="00752FC4" w14:paraId="3D3304F5" w14:textId="04F4EF66">
    <w:pPr>
      <w:pStyle w:val="Pidipa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561F" w:rsidRDefault="0024561F" w14:paraId="264A9730" w14:textId="77777777">
      <w:pPr>
        <w:spacing w:after="0" w:line="240" w:lineRule="auto"/>
      </w:pPr>
      <w:r>
        <w:separator/>
      </w:r>
    </w:p>
    <w:p w:rsidR="0024561F" w:rsidRDefault="0024561F" w14:paraId="1696E1EF" w14:textId="77777777"/>
  </w:footnote>
  <w:footnote w:type="continuationSeparator" w:id="0">
    <w:p w:rsidR="0024561F" w:rsidRDefault="0024561F" w14:paraId="3056C7F6" w14:textId="77777777">
      <w:pPr>
        <w:spacing w:after="0" w:line="240" w:lineRule="auto"/>
      </w:pPr>
      <w:r>
        <w:continuationSeparator/>
      </w:r>
    </w:p>
    <w:p w:rsidR="0024561F" w:rsidRDefault="0024561F" w14:paraId="0C42073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AE2" w:rsidRDefault="006E5AE2" w14:paraId="4196132B" w14:textId="777777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AE2" w:rsidRDefault="006E5AE2" w14:paraId="46CE02A6" w14:textId="7777777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5AE2" w:rsidRDefault="006E5AE2" w14:paraId="504D458A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8844034">
    <w:abstractNumId w:val="9"/>
  </w:num>
  <w:num w:numId="2" w16cid:durableId="2127114304">
    <w:abstractNumId w:val="7"/>
  </w:num>
  <w:num w:numId="3" w16cid:durableId="329018474">
    <w:abstractNumId w:val="6"/>
  </w:num>
  <w:num w:numId="4" w16cid:durableId="1339582442">
    <w:abstractNumId w:val="5"/>
  </w:num>
  <w:num w:numId="5" w16cid:durableId="299656739">
    <w:abstractNumId w:val="4"/>
  </w:num>
  <w:num w:numId="6" w16cid:durableId="1637829429">
    <w:abstractNumId w:val="8"/>
  </w:num>
  <w:num w:numId="7" w16cid:durableId="2032292490">
    <w:abstractNumId w:val="3"/>
  </w:num>
  <w:num w:numId="8" w16cid:durableId="1579553918">
    <w:abstractNumId w:val="2"/>
  </w:num>
  <w:num w:numId="9" w16cid:durableId="1453135039">
    <w:abstractNumId w:val="1"/>
  </w:num>
  <w:num w:numId="10" w16cid:durableId="79332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p14"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3AE"/>
    <w:rsid w:val="000115CE"/>
    <w:rsid w:val="000828F4"/>
    <w:rsid w:val="000B693C"/>
    <w:rsid w:val="000F51EC"/>
    <w:rsid w:val="000F7122"/>
    <w:rsid w:val="001B689C"/>
    <w:rsid w:val="00200635"/>
    <w:rsid w:val="0024561F"/>
    <w:rsid w:val="0038000D"/>
    <w:rsid w:val="00385ACF"/>
    <w:rsid w:val="00477474"/>
    <w:rsid w:val="00480B7F"/>
    <w:rsid w:val="0049345A"/>
    <w:rsid w:val="004A1893"/>
    <w:rsid w:val="004C4A44"/>
    <w:rsid w:val="005125BB"/>
    <w:rsid w:val="00537F9C"/>
    <w:rsid w:val="00572222"/>
    <w:rsid w:val="005D3DA6"/>
    <w:rsid w:val="006D2004"/>
    <w:rsid w:val="006E5AE2"/>
    <w:rsid w:val="006E5BAF"/>
    <w:rsid w:val="00731ACA"/>
    <w:rsid w:val="00744EA9"/>
    <w:rsid w:val="00752FC4"/>
    <w:rsid w:val="00757E9C"/>
    <w:rsid w:val="007B4C91"/>
    <w:rsid w:val="007D70F7"/>
    <w:rsid w:val="00830C5F"/>
    <w:rsid w:val="00834A33"/>
    <w:rsid w:val="00896EE1"/>
    <w:rsid w:val="008C1482"/>
    <w:rsid w:val="008D0AA7"/>
    <w:rsid w:val="00912A0A"/>
    <w:rsid w:val="009460C5"/>
    <w:rsid w:val="00A763AE"/>
    <w:rsid w:val="00B63133"/>
    <w:rsid w:val="00BC0F0A"/>
    <w:rsid w:val="00C11980"/>
    <w:rsid w:val="00C14997"/>
    <w:rsid w:val="00D04123"/>
    <w:rsid w:val="00DC7840"/>
    <w:rsid w:val="00E24DA9"/>
    <w:rsid w:val="00EB46F3"/>
    <w:rsid w:val="00F12DD3"/>
    <w:rsid w:val="00F71D73"/>
    <w:rsid w:val="00F763B1"/>
    <w:rsid w:val="00FA402E"/>
    <w:rsid w:val="00FB49C2"/>
    <w:rsid w:val="00FC468C"/>
    <w:rsid w:val="00FC4970"/>
    <w:rsid w:val="035D500B"/>
    <w:rsid w:val="13843ED7"/>
    <w:rsid w:val="1D6D4F57"/>
    <w:rsid w:val="22A2DEB3"/>
    <w:rsid w:val="276E1B8E"/>
    <w:rsid w:val="366F34CE"/>
    <w:rsid w:val="4471D80B"/>
    <w:rsid w:val="453C3F4A"/>
    <w:rsid w:val="4C686293"/>
    <w:rsid w:val="5B5A3456"/>
    <w:rsid w:val="5B656BC3"/>
    <w:rsid w:val="610989F1"/>
    <w:rsid w:val="66BA60A2"/>
    <w:rsid w:val="683D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1918F"/>
  <w15:chartTrackingRefBased/>
  <w15:docId w15:val="{CB3539DF-F370-40AC-BF4A-6784ECF5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docDefaults>
    <w:rPrDefault>
      <w:rPr>
        <w:rFonts w:asciiTheme="minorHAnsi" w:hAnsiTheme="minorHAnsi" w:eastAsiaTheme="minorHAnsi" w:cstheme="minorBidi"/>
        <w:color w:val="55463E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 w:qFormat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F7122"/>
  </w:style>
  <w:style w:type="paragraph" w:styleId="Titolo1">
    <w:name w:val="heading 1"/>
    <w:basedOn w:val="Normale"/>
    <w:next w:val="Normale"/>
    <w:link w:val="Titolo1Carattere"/>
    <w:uiPriority w:val="9"/>
    <w:semiHidden/>
    <w:unhideWhenUsed/>
    <w:qFormat/>
    <w:rsid w:val="000F51E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76B64" w:themeColor="accent2" w:themeShade="80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62626" w:themeColor="text1" w:themeTint="D9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861D0A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CA2C0F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CA2C0F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861D0A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861D0A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63133"/>
    <w:pPr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B63133"/>
    <w:rPr>
      <w:sz w:val="22"/>
    </w:rPr>
  </w:style>
  <w:style w:type="paragraph" w:styleId="Pidipagina">
    <w:name w:val="footer"/>
    <w:basedOn w:val="Normale"/>
    <w:link w:val="PidipaginaCarattere"/>
    <w:uiPriority w:val="99"/>
    <w:unhideWhenUsed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276B64" w:themeColor="accent2" w:themeShade="80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C0F0A"/>
    <w:rPr>
      <w:rFonts w:asciiTheme="majorHAnsi" w:hAnsiTheme="majorHAnsi"/>
      <w:color w:val="276B64" w:themeColor="accent2" w:themeShade="80"/>
    </w:rPr>
  </w:style>
  <w:style w:type="character" w:styleId="Testosegnaposto">
    <w:name w:val="Placeholder Text"/>
    <w:basedOn w:val="Carpredefinitoparagrafo"/>
    <w:uiPriority w:val="99"/>
    <w:semiHidden/>
    <w:rsid w:val="00912A0A"/>
    <w:rPr>
      <w:color w:val="7E7465" w:themeColor="accent5" w:themeShade="BF"/>
      <w:sz w:val="22"/>
    </w:rPr>
  </w:style>
  <w:style w:type="paragraph" w:styleId="Name" w:customStyle="1">
    <w:name w:val="Name"/>
    <w:basedOn w:val="Normale"/>
    <w:uiPriority w:val="1"/>
    <w:qFormat/>
    <w:rsid w:val="000F51EC"/>
    <w:pPr>
      <w:spacing w:after="0" w:line="240" w:lineRule="auto"/>
    </w:pPr>
    <w:rPr>
      <w:rFonts w:asciiTheme="majorHAnsi" w:hAnsiTheme="majorHAnsi"/>
      <w:color w:val="276B64" w:themeColor="accent2" w:themeShade="80"/>
      <w:sz w:val="48"/>
      <w:szCs w:val="48"/>
    </w:rPr>
  </w:style>
  <w:style w:type="paragraph" w:styleId="ContactInfo" w:customStyle="1">
    <w:name w:val="Contact Info"/>
    <w:basedOn w:val="Normale"/>
    <w:uiPriority w:val="3"/>
    <w:qFormat/>
    <w:rsid w:val="000F51EC"/>
    <w:pPr>
      <w:spacing w:after="0"/>
      <w:jc w:val="right"/>
    </w:pPr>
    <w:rPr>
      <w:rFonts w:asciiTheme="majorHAnsi" w:hAnsiTheme="majorHAnsi"/>
      <w:color w:val="276B64" w:themeColor="accent2" w:themeShade="80"/>
      <w:szCs w:val="18"/>
    </w:rPr>
  </w:style>
  <w:style w:type="paragraph" w:styleId="Data">
    <w:name w:val="Date"/>
    <w:basedOn w:val="Normale"/>
    <w:next w:val="Formuladiapertura"/>
    <w:link w:val="DataCarattere"/>
    <w:uiPriority w:val="4"/>
    <w:unhideWhenUsed/>
    <w:qFormat/>
    <w:pPr>
      <w:spacing w:before="720" w:after="960"/>
    </w:pPr>
  </w:style>
  <w:style w:type="character" w:styleId="DataCarattere" w:customStyle="1">
    <w:name w:val="Data Carattere"/>
    <w:basedOn w:val="Carpredefinitoparagrafo"/>
    <w:link w:val="Data"/>
    <w:uiPriority w:val="4"/>
    <w:rsid w:val="00752FC4"/>
  </w:style>
  <w:style w:type="paragraph" w:styleId="Formuladichiusura">
    <w:name w:val="Closing"/>
    <w:basedOn w:val="Normale"/>
    <w:next w:val="Firma"/>
    <w:link w:val="FormuladichiusuraCarattere"/>
    <w:uiPriority w:val="6"/>
    <w:unhideWhenUsed/>
    <w:qFormat/>
    <w:pPr>
      <w:spacing w:after="40" w:line="240" w:lineRule="auto"/>
    </w:pPr>
  </w:style>
  <w:style w:type="character" w:styleId="FormuladichiusuraCarattere" w:customStyle="1">
    <w:name w:val="Formula di chiusura Carattere"/>
    <w:basedOn w:val="Carpredefinitoparagrafo"/>
    <w:link w:val="Formuladichiusura"/>
    <w:uiPriority w:val="6"/>
    <w:rsid w:val="00752FC4"/>
  </w:style>
  <w:style w:type="character" w:styleId="Titolo1Carattere" w:customStyle="1">
    <w:name w:val="Titolo 1 Carattere"/>
    <w:basedOn w:val="Carpredefinitoparagrafo"/>
    <w:link w:val="Titolo1"/>
    <w:uiPriority w:val="9"/>
    <w:semiHidden/>
    <w:rsid w:val="000F51EC"/>
    <w:rPr>
      <w:rFonts w:asciiTheme="majorHAnsi" w:hAnsiTheme="majorHAnsi" w:eastAsiaTheme="majorEastAsia" w:cstheme="majorBidi"/>
      <w:b/>
      <w:bCs/>
      <w:color w:val="276B64" w:themeColor="accent2" w:themeShade="80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Pr>
      <w:rFonts w:asciiTheme="majorHAnsi" w:hAnsiTheme="majorHAnsi" w:eastAsiaTheme="majorEastAsia" w:cstheme="majorBidi"/>
      <w:b/>
      <w:bCs/>
      <w:color w:val="262626" w:themeColor="text1" w:themeTint="D9"/>
      <w:kern w:val="16"/>
      <w:sz w:val="26"/>
      <w:szCs w:val="26"/>
      <w14:ligatures w14:val="standardContextual"/>
      <w14:numForm w14:val="oldStyle"/>
      <w14:numSpacing w14:val="proportional"/>
      <w14:cntxtAlts/>
    </w:rPr>
  </w:style>
  <w:style w:type="table" w:styleId="Grigliatabella">
    <w:name w:val="Table Grid"/>
    <w:basedOn w:val="Tabellanormale"/>
    <w:uiPriority w:val="59"/>
    <w:rsid w:val="005125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fia">
    <w:name w:val="Bibliography"/>
    <w:basedOn w:val="Normale"/>
    <w:next w:val="Normale"/>
    <w:uiPriority w:val="37"/>
    <w:semiHidden/>
    <w:unhideWhenUsed/>
    <w:rsid w:val="00572222"/>
  </w:style>
  <w:style w:type="paragraph" w:styleId="Testodelblocco">
    <w:name w:val="Block Text"/>
    <w:basedOn w:val="Normale"/>
    <w:uiPriority w:val="99"/>
    <w:semiHidden/>
    <w:unhideWhenUsed/>
    <w:rsid w:val="000F51EC"/>
    <w:pPr>
      <w:pBdr>
        <w:top w:val="single" w:color="F05133" w:themeColor="accent1" w:sz="2" w:space="10" w:frame="1"/>
        <w:left w:val="single" w:color="F05133" w:themeColor="accent1" w:sz="2" w:space="10" w:frame="1"/>
        <w:bottom w:val="single" w:color="F05133" w:themeColor="accent1" w:sz="2" w:space="10" w:frame="1"/>
        <w:right w:val="single" w:color="F05133" w:themeColor="accent1" w:sz="2" w:space="10" w:frame="1"/>
      </w:pBdr>
      <w:ind w:left="1152" w:right="1152"/>
    </w:pPr>
    <w:rPr>
      <w:rFonts w:eastAsiaTheme="minorEastAsia"/>
      <w:i/>
      <w:iCs/>
      <w:color w:val="CA2C0F" w:themeColor="accent1" w:themeShade="BF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572222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572222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572222"/>
    <w:pPr>
      <w:spacing w:after="120"/>
    </w:pPr>
    <w:rPr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572222"/>
    <w:pPr>
      <w:spacing w:after="300"/>
      <w:ind w:firstLine="360"/>
    </w:p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572222"/>
    <w:pPr>
      <w:spacing w:after="120"/>
      <w:ind w:left="360"/>
    </w:pPr>
  </w:style>
  <w:style w:type="character" w:styleId="RientrocorpodeltestoCarattere" w:customStyle="1">
    <w:name w:val="Rientro corpo del testo Carattere"/>
    <w:basedOn w:val="Carpredefinitoparagrafo"/>
    <w:link w:val="Rientrocorpodeltes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572222"/>
    <w:pPr>
      <w:spacing w:after="300"/>
      <w:ind w:firstLine="360"/>
    </w:pPr>
  </w:style>
  <w:style w:type="character" w:styleId="Primorientrocorpodeltesto2Carattere" w:customStyle="1">
    <w:name w:val="Primo rientro corpo del testo 2 Carattere"/>
    <w:basedOn w:val="RientrocorpodeltestoCarattere"/>
    <w:link w:val="Primorientrocorpodeltes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572222"/>
    <w:pPr>
      <w:spacing w:after="120" w:line="480" w:lineRule="auto"/>
      <w:ind w:left="360"/>
    </w:pPr>
  </w:style>
  <w:style w:type="character" w:styleId="Rientrocorpodeltesto2Carattere" w:customStyle="1">
    <w:name w:val="Rientro corpo del testo 2 Carattere"/>
    <w:basedOn w:val="Carpredefinitoparagrafo"/>
    <w:link w:val="Rientrocorpodeltes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styleId="Rientrocorpodeltesto3Carattere" w:customStyle="1">
    <w:name w:val="Rientro corpo del testo 3 Carattere"/>
    <w:basedOn w:val="Carpredefinitoparagrafo"/>
    <w:link w:val="Rientrocorpodeltesto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Titolodellibro">
    <w:name w:val="Book Title"/>
    <w:basedOn w:val="Carpredefinitoparagrafo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572222"/>
    <w:pPr>
      <w:spacing w:after="200" w:line="240" w:lineRule="auto"/>
    </w:pPr>
    <w:rPr>
      <w:i/>
      <w:iCs/>
      <w:color w:val="725E54" w:themeColor="text2"/>
      <w:szCs w:val="18"/>
    </w:rPr>
  </w:style>
  <w:style w:type="table" w:styleId="Grigliaacolori">
    <w:name w:val="Colorful Grid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DBD6" w:themeFill="accent1" w:themeFillTint="33"/>
    </w:tcPr>
    <w:tblStylePr w:type="firstRow">
      <w:rPr>
        <w:b/>
        <w:bCs/>
      </w:rPr>
      <w:tblPr/>
      <w:tcPr>
        <w:shd w:val="clear" w:color="auto" w:fill="F9B9A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9A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F1" w:themeFill="accent2" w:themeFillTint="33"/>
    </w:tcPr>
    <w:tblStylePr w:type="firstRow">
      <w:rPr>
        <w:b/>
        <w:bCs/>
      </w:rPr>
      <w:tblPr/>
      <w:tcPr>
        <w:shd w:val="clear" w:color="auto" w:fill="BFE7E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7E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F8DB" w:themeFill="accent3" w:themeFillTint="33"/>
    </w:tcPr>
    <w:tblStylePr w:type="firstRow">
      <w:rPr>
        <w:b/>
        <w:bCs/>
      </w:rPr>
      <w:tblPr/>
      <w:tcPr>
        <w:shd w:val="clear" w:color="auto" w:fill="EEF2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F2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3F8" w:themeFill="accent4" w:themeFillTint="33"/>
    </w:tcPr>
    <w:tblStylePr w:type="firstRow">
      <w:rPr>
        <w:b/>
        <w:bCs/>
      </w:rPr>
      <w:tblPr/>
      <w:tcPr>
        <w:shd w:val="clear" w:color="auto" w:fill="B3E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EBE8" w:themeFill="accent5" w:themeFillTint="33"/>
    </w:tcPr>
    <w:tblStylePr w:type="firstRow">
      <w:rPr>
        <w:b/>
        <w:bCs/>
      </w:rPr>
      <w:tblPr/>
      <w:tcPr>
        <w:shd w:val="clear" w:color="auto" w:fill="DAD7D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7D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1DAD6" w:themeFill="accent6" w:themeFillTint="33"/>
    </w:tcPr>
    <w:tblStylePr w:type="firstRow">
      <w:rPr>
        <w:b/>
        <w:bCs/>
      </w:rPr>
      <w:tblPr/>
      <w:tcPr>
        <w:shd w:val="clear" w:color="auto" w:fill="C3B5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B5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Elencoacolori">
    <w:name w:val="Colorful List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C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23A8C2" w:themeFill="accent4" w:themeFillShade="CC"/>
      </w:tcPr>
    </w:tblStylePr>
    <w:tblStylePr w:type="lastRow">
      <w:rPr>
        <w:b/>
        <w:bCs/>
        <w:color w:val="23A8C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FCD24" w:themeFill="accent3" w:themeFillShade="CC"/>
      </w:tcPr>
    </w:tblStylePr>
    <w:tblStylePr w:type="lastRow">
      <w:rPr>
        <w:b/>
        <w:bCs/>
        <w:color w:val="BFCD2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5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93C36" w:themeFill="accent6" w:themeFillShade="CC"/>
      </w:tcPr>
    </w:tblStylePr>
    <w:tblStylePr w:type="lastRow">
      <w:rPr>
        <w:b/>
        <w:bCs/>
        <w:color w:val="493C36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C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77C6C" w:themeFill="accent5" w:themeFillShade="CC"/>
      </w:tcPr>
    </w:tblStylePr>
    <w:tblStylePr w:type="lastRow">
      <w:rPr>
        <w:b/>
        <w:bCs/>
        <w:color w:val="877C6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Sfondoacolori">
    <w:name w:val="Colorful Shading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0C5BA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0C5B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0C5BA" w:themeColor="accent2" w:sz="24" w:space="0"/>
        <w:left w:val="single" w:color="F05133" w:themeColor="accent1" w:sz="4" w:space="0"/>
        <w:bottom w:val="single" w:color="F05133" w:themeColor="accent1" w:sz="4" w:space="0"/>
        <w:right w:val="single" w:color="F05133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D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0C5B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A223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2230C" w:themeColor="accent1" w:themeShade="99" w:sz="4" w:space="0"/>
          <w:insideV w:val="nil"/>
        </w:tcBorders>
        <w:shd w:val="clear" w:color="auto" w:fill="A223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0C" w:themeFill="accent1" w:themeFillShade="99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7A79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0C5BA" w:themeColor="accent2" w:sz="24" w:space="0"/>
        <w:left w:val="single" w:color="60C5BA" w:themeColor="accent2" w:sz="4" w:space="0"/>
        <w:bottom w:val="single" w:color="60C5BA" w:themeColor="accent2" w:sz="4" w:space="0"/>
        <w:right w:val="single" w:color="60C5BA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0C5B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F80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F8077" w:themeColor="accent2" w:themeShade="99" w:sz="4" w:space="0"/>
          <w:insideV w:val="nil"/>
        </w:tcBorders>
        <w:shd w:val="clear" w:color="auto" w:fill="2F80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077" w:themeFill="accent2" w:themeFillShade="99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AFE2D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2C4DD" w:themeColor="accent4" w:sz="24" w:space="0"/>
        <w:left w:val="single" w:color="D5E04E" w:themeColor="accent3" w:sz="4" w:space="0"/>
        <w:bottom w:val="single" w:color="D5E04E" w:themeColor="accent3" w:sz="4" w:space="0"/>
        <w:right w:val="single" w:color="D5E04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C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2C4DD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F991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F991B" w:themeColor="accent3" w:themeShade="99" w:sz="4" w:space="0"/>
          <w:insideV w:val="nil"/>
        </w:tcBorders>
        <w:shd w:val="clear" w:color="auto" w:fill="8F991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991B" w:themeFill="accent3" w:themeFillShade="99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5E04E" w:themeColor="accent3" w:sz="24" w:space="0"/>
        <w:left w:val="single" w:color="42C4DD" w:themeColor="accent4" w:sz="4" w:space="0"/>
        <w:bottom w:val="single" w:color="42C4DD" w:themeColor="accent4" w:sz="4" w:space="0"/>
        <w:right w:val="single" w:color="42C4DD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9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5E04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A7E9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A7E91" w:themeColor="accent4" w:themeShade="99" w:sz="4" w:space="0"/>
          <w:insideV w:val="nil"/>
        </w:tcBorders>
        <w:shd w:val="clear" w:color="auto" w:fill="1A7E9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E91" w:themeFill="accent4" w:themeFillShade="99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A0E1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C4C44" w:themeColor="accent6" w:sz="24" w:space="0"/>
        <w:left w:val="single" w:color="A49B8D" w:themeColor="accent5" w:sz="4" w:space="0"/>
        <w:bottom w:val="single" w:color="A49B8D" w:themeColor="accent5" w:sz="4" w:space="0"/>
        <w:right w:val="single" w:color="A49B8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5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C4C4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55D5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55D51" w:themeColor="accent5" w:themeShade="99" w:sz="4" w:space="0"/>
          <w:insideV w:val="nil"/>
        </w:tcBorders>
        <w:shd w:val="clear" w:color="auto" w:fill="655D5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D51" w:themeFill="accent5" w:themeFillShade="99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1CDC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49B8D" w:themeColor="accent5" w:sz="24" w:space="0"/>
        <w:left w:val="single" w:color="5C4C44" w:themeColor="accent6" w:sz="4" w:space="0"/>
        <w:bottom w:val="single" w:color="5C4C44" w:themeColor="accent6" w:sz="4" w:space="0"/>
        <w:right w:val="single" w:color="5C4C44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EC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49B8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72D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72D28" w:themeColor="accent6" w:themeShade="99" w:sz="4" w:space="0"/>
          <w:insideV w:val="nil"/>
        </w:tcBorders>
        <w:shd w:val="clear" w:color="auto" w:fill="372D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2D28" w:themeFill="accent6" w:themeFillShade="99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B5A39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572222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72222"/>
    <w:pPr>
      <w:spacing w:line="240" w:lineRule="auto"/>
    </w:p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72222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Elencoscuro">
    <w:name w:val="Dark List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61D0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A2C0F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</w:style>
  <w:style w:type="table" w:styleId="Elencoscuro-Colore2">
    <w:name w:val="Dark List Accent 2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A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09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</w:style>
  <w:style w:type="table" w:styleId="Elencoscuro-Colore3">
    <w:name w:val="Dark List Accent 3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77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3C02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</w:style>
  <w:style w:type="table" w:styleId="Elencoscuro-Colore4">
    <w:name w:val="Dark List Accent 4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5687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09DB5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</w:style>
  <w:style w:type="table" w:styleId="Elencoscuro-Colore5">
    <w:name w:val="Dark List Accent 5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44D4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46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</w:style>
  <w:style w:type="table" w:styleId="Elencoscuro-Colore6">
    <w:name w:val="Dark List Accent 6"/>
    <w:basedOn w:val="Tabellanormale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D25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4383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styleId="MappadocumentoCarattere" w:customStyle="1">
    <w:name w:val="Mappa documento Carattere"/>
    <w:basedOn w:val="Carpredefinitoparagrafo"/>
    <w:link w:val="Mappadocumento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572222"/>
    <w:pPr>
      <w:spacing w:after="0" w:line="240" w:lineRule="auto"/>
    </w:pPr>
  </w:style>
  <w:style w:type="character" w:styleId="FirmadipostaelettronicaCarattere" w:customStyle="1">
    <w:name w:val="Firma di posta elettronica Carattere"/>
    <w:basedOn w:val="Carpredefinitoparagrafo"/>
    <w:link w:val="Firmadipostaelettronic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nfasicorsivo">
    <w:name w:val="Emphasis"/>
    <w:basedOn w:val="Carpredefinitoparagrafo"/>
    <w:uiPriority w:val="20"/>
    <w:semiHidden/>
    <w:qFormat/>
    <w:rsid w:val="00572222"/>
    <w:rPr>
      <w:i/>
      <w:iCs/>
      <w:sz w:val="22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572222"/>
    <w:rPr>
      <w:sz w:val="22"/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572222"/>
    <w:pPr>
      <w:spacing w:after="0" w:line="240" w:lineRule="auto"/>
    </w:pPr>
  </w:style>
  <w:style w:type="character" w:styleId="TestonotadichiusuraCarattere" w:customStyle="1">
    <w:name w:val="Testo nota di chiusura Carattere"/>
    <w:basedOn w:val="Carpredefinitoparagrafo"/>
    <w:link w:val="Testonotadichiusur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Indirizzodestinatario">
    <w:name w:val="envelope address"/>
    <w:basedOn w:val="Normale"/>
    <w:uiPriority w:val="99"/>
    <w:semiHidden/>
    <w:unhideWhenUsed/>
    <w:rsid w:val="00572222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Indirizzomittente">
    <w:name w:val="envelope return"/>
    <w:basedOn w:val="Normale"/>
    <w:uiPriority w:val="99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F51EC"/>
    <w:rPr>
      <w:color w:val="276B64" w:themeColor="accent2" w:themeShade="80"/>
      <w:sz w:val="22"/>
      <w:u w:val="single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572222"/>
    <w:rPr>
      <w:sz w:val="22"/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572222"/>
    <w:pPr>
      <w:spacing w:after="0" w:line="240" w:lineRule="auto"/>
    </w:pPr>
  </w:style>
  <w:style w:type="character" w:styleId="TestonotaapidipaginaCarattere" w:customStyle="1">
    <w:name w:val="Testo nota a piè di pagina Carattere"/>
    <w:basedOn w:val="Carpredefinitoparagrafo"/>
    <w:link w:val="Testonotaapidipagin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Tabellagriglia1chiara">
    <w:name w:val="Grid Table 1 Light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F9B9AD" w:themeColor="accent1" w:themeTint="66" w:sz="4" w:space="0"/>
        <w:left w:val="single" w:color="F9B9AD" w:themeColor="accent1" w:themeTint="66" w:sz="4" w:space="0"/>
        <w:bottom w:val="single" w:color="F9B9AD" w:themeColor="accent1" w:themeTint="66" w:sz="4" w:space="0"/>
        <w:right w:val="single" w:color="F9B9AD" w:themeColor="accent1" w:themeTint="66" w:sz="4" w:space="0"/>
        <w:insideH w:val="single" w:color="F9B9AD" w:themeColor="accent1" w:themeTint="66" w:sz="4" w:space="0"/>
        <w:insideV w:val="single" w:color="F9B9AD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6968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968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BFE7E3" w:themeColor="accent2" w:themeTint="66" w:sz="4" w:space="0"/>
        <w:left w:val="single" w:color="BFE7E3" w:themeColor="accent2" w:themeTint="66" w:sz="4" w:space="0"/>
        <w:bottom w:val="single" w:color="BFE7E3" w:themeColor="accent2" w:themeTint="66" w:sz="4" w:space="0"/>
        <w:right w:val="single" w:color="BFE7E3" w:themeColor="accent2" w:themeTint="66" w:sz="4" w:space="0"/>
        <w:insideH w:val="single" w:color="BFE7E3" w:themeColor="accent2" w:themeTint="66" w:sz="4" w:space="0"/>
        <w:insideV w:val="single" w:color="BFE7E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9FDCD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DCD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EEF2B8" w:themeColor="accent3" w:themeTint="66" w:sz="4" w:space="0"/>
        <w:left w:val="single" w:color="EEF2B8" w:themeColor="accent3" w:themeTint="66" w:sz="4" w:space="0"/>
        <w:bottom w:val="single" w:color="EEF2B8" w:themeColor="accent3" w:themeTint="66" w:sz="4" w:space="0"/>
        <w:right w:val="single" w:color="EEF2B8" w:themeColor="accent3" w:themeTint="66" w:sz="4" w:space="0"/>
        <w:insideH w:val="single" w:color="EEF2B8" w:themeColor="accent3" w:themeTint="66" w:sz="4" w:space="0"/>
        <w:insideV w:val="single" w:color="EEF2B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5E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EC94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B3E7F1" w:themeColor="accent4" w:themeTint="66" w:sz="4" w:space="0"/>
        <w:left w:val="single" w:color="B3E7F1" w:themeColor="accent4" w:themeTint="66" w:sz="4" w:space="0"/>
        <w:bottom w:val="single" w:color="B3E7F1" w:themeColor="accent4" w:themeTint="66" w:sz="4" w:space="0"/>
        <w:right w:val="single" w:color="B3E7F1" w:themeColor="accent4" w:themeTint="66" w:sz="4" w:space="0"/>
        <w:insideH w:val="single" w:color="B3E7F1" w:themeColor="accent4" w:themeTint="66" w:sz="4" w:space="0"/>
        <w:insideV w:val="single" w:color="B3E7F1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8DDBEA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BEA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DAD7D1" w:themeColor="accent5" w:themeTint="66" w:sz="4" w:space="0"/>
        <w:left w:val="single" w:color="DAD7D1" w:themeColor="accent5" w:themeTint="66" w:sz="4" w:space="0"/>
        <w:bottom w:val="single" w:color="DAD7D1" w:themeColor="accent5" w:themeTint="66" w:sz="4" w:space="0"/>
        <w:right w:val="single" w:color="DAD7D1" w:themeColor="accent5" w:themeTint="66" w:sz="4" w:space="0"/>
        <w:insideH w:val="single" w:color="DAD7D1" w:themeColor="accent5" w:themeTint="66" w:sz="4" w:space="0"/>
        <w:insideV w:val="single" w:color="DAD7D1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8C3BA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3BA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color="C3B5AE" w:themeColor="accent6" w:themeTint="66" w:sz="4" w:space="0"/>
        <w:left w:val="single" w:color="C3B5AE" w:themeColor="accent6" w:themeTint="66" w:sz="4" w:space="0"/>
        <w:bottom w:val="single" w:color="C3B5AE" w:themeColor="accent6" w:themeTint="66" w:sz="4" w:space="0"/>
        <w:right w:val="single" w:color="C3B5AE" w:themeColor="accent6" w:themeTint="66" w:sz="4" w:space="0"/>
        <w:insideH w:val="single" w:color="C3B5AE" w:themeColor="accent6" w:themeTint="66" w:sz="4" w:space="0"/>
        <w:insideV w:val="single" w:color="C3B5AE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59086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59086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F69684" w:themeColor="accent1" w:themeTint="99" w:sz="2" w:space="0"/>
        <w:bottom w:val="single" w:color="F69684" w:themeColor="accent1" w:themeTint="99" w:sz="2" w:space="0"/>
        <w:insideH w:val="single" w:color="F69684" w:themeColor="accent1" w:themeTint="99" w:sz="2" w:space="0"/>
        <w:insideV w:val="single" w:color="F6968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6968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6968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9FDCD5" w:themeColor="accent2" w:themeTint="99" w:sz="2" w:space="0"/>
        <w:bottom w:val="single" w:color="9FDCD5" w:themeColor="accent2" w:themeTint="99" w:sz="2" w:space="0"/>
        <w:insideH w:val="single" w:color="9FDCD5" w:themeColor="accent2" w:themeTint="99" w:sz="2" w:space="0"/>
        <w:insideV w:val="single" w:color="9FDCD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DCD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DCD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E5EC94" w:themeColor="accent3" w:themeTint="99" w:sz="2" w:space="0"/>
        <w:bottom w:val="single" w:color="E5EC94" w:themeColor="accent3" w:themeTint="99" w:sz="2" w:space="0"/>
        <w:insideH w:val="single" w:color="E5EC94" w:themeColor="accent3" w:themeTint="99" w:sz="2" w:space="0"/>
        <w:insideV w:val="single" w:color="E5EC94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5EC94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5EC94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8DDBEA" w:themeColor="accent4" w:themeTint="99" w:sz="2" w:space="0"/>
        <w:bottom w:val="single" w:color="8DDBEA" w:themeColor="accent4" w:themeTint="99" w:sz="2" w:space="0"/>
        <w:insideH w:val="single" w:color="8DDBEA" w:themeColor="accent4" w:themeTint="99" w:sz="2" w:space="0"/>
        <w:insideV w:val="single" w:color="8DDBEA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BEA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BEA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C8C3BA" w:themeColor="accent5" w:themeTint="99" w:sz="2" w:space="0"/>
        <w:bottom w:val="single" w:color="C8C3BA" w:themeColor="accent5" w:themeTint="99" w:sz="2" w:space="0"/>
        <w:insideH w:val="single" w:color="C8C3BA" w:themeColor="accent5" w:themeTint="99" w:sz="2" w:space="0"/>
        <w:insideV w:val="single" w:color="C8C3BA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8C3BA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8C3BA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A59086" w:themeColor="accent6" w:themeTint="99" w:sz="2" w:space="0"/>
        <w:bottom w:val="single" w:color="A59086" w:themeColor="accent6" w:themeTint="99" w:sz="2" w:space="0"/>
        <w:insideH w:val="single" w:color="A59086" w:themeColor="accent6" w:themeTint="99" w:sz="2" w:space="0"/>
        <w:insideV w:val="single" w:color="A59086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59086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59086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gliatab3">
    <w:name w:val="Grid Table 3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lagriglia3-colore1">
    <w:name w:val="Grid Table 3 Accent 1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F69684" w:themeColor="accent1" w:themeTint="99" w:sz="4" w:space="0"/>
        <w:left w:val="single" w:color="F69684" w:themeColor="accent1" w:themeTint="99" w:sz="4" w:space="0"/>
        <w:bottom w:val="single" w:color="F69684" w:themeColor="accent1" w:themeTint="99" w:sz="4" w:space="0"/>
        <w:right w:val="single" w:color="F69684" w:themeColor="accent1" w:themeTint="99" w:sz="4" w:space="0"/>
        <w:insideH w:val="single" w:color="F69684" w:themeColor="accent1" w:themeTint="99" w:sz="4" w:space="0"/>
        <w:insideV w:val="single" w:color="F6968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color="F69684" w:themeColor="accent1" w:themeTint="99" w:sz="4" w:space="0"/>
        </w:tcBorders>
      </w:tcPr>
    </w:tblStylePr>
    <w:tblStylePr w:type="nwCell">
      <w:tblPr/>
      <w:tcPr>
        <w:tcBorders>
          <w:bottom w:val="single" w:color="F69684" w:themeColor="accent1" w:themeTint="99" w:sz="4" w:space="0"/>
        </w:tcBorders>
      </w:tcPr>
    </w:tblStylePr>
    <w:tblStylePr w:type="seCell">
      <w:tblPr/>
      <w:tcPr>
        <w:tcBorders>
          <w:top w:val="single" w:color="F69684" w:themeColor="accent1" w:themeTint="99" w:sz="4" w:space="0"/>
        </w:tcBorders>
      </w:tcPr>
    </w:tblStylePr>
    <w:tblStylePr w:type="swCell">
      <w:tblPr/>
      <w:tcPr>
        <w:tcBorders>
          <w:top w:val="single" w:color="F69684" w:themeColor="accent1" w:themeTint="99" w:sz="4" w:space="0"/>
        </w:tcBorders>
      </w:tcPr>
    </w:tblStylePr>
  </w:style>
  <w:style w:type="table" w:styleId="Tabellagriglia3-colore2">
    <w:name w:val="Grid Table 3 Accent 2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9FDCD5" w:themeColor="accent2" w:themeTint="99" w:sz="4" w:space="0"/>
        <w:left w:val="single" w:color="9FDCD5" w:themeColor="accent2" w:themeTint="99" w:sz="4" w:space="0"/>
        <w:bottom w:val="single" w:color="9FDCD5" w:themeColor="accent2" w:themeTint="99" w:sz="4" w:space="0"/>
        <w:right w:val="single" w:color="9FDCD5" w:themeColor="accent2" w:themeTint="99" w:sz="4" w:space="0"/>
        <w:insideH w:val="single" w:color="9FDCD5" w:themeColor="accent2" w:themeTint="99" w:sz="4" w:space="0"/>
        <w:insideV w:val="single" w:color="9FDCD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color="9FDCD5" w:themeColor="accent2" w:themeTint="99" w:sz="4" w:space="0"/>
        </w:tcBorders>
      </w:tcPr>
    </w:tblStylePr>
    <w:tblStylePr w:type="nwCell">
      <w:tblPr/>
      <w:tcPr>
        <w:tcBorders>
          <w:bottom w:val="single" w:color="9FDCD5" w:themeColor="accent2" w:themeTint="99" w:sz="4" w:space="0"/>
        </w:tcBorders>
      </w:tcPr>
    </w:tblStylePr>
    <w:tblStylePr w:type="seCell">
      <w:tblPr/>
      <w:tcPr>
        <w:tcBorders>
          <w:top w:val="single" w:color="9FDCD5" w:themeColor="accent2" w:themeTint="99" w:sz="4" w:space="0"/>
        </w:tcBorders>
      </w:tcPr>
    </w:tblStylePr>
    <w:tblStylePr w:type="swCell">
      <w:tblPr/>
      <w:tcPr>
        <w:tcBorders>
          <w:top w:val="single" w:color="9FDCD5" w:themeColor="accent2" w:themeTint="99" w:sz="4" w:space="0"/>
        </w:tcBorders>
      </w:tcPr>
    </w:tblStylePr>
  </w:style>
  <w:style w:type="table" w:styleId="Tabellagriglia3-colore3">
    <w:name w:val="Grid Table 3 Accent 3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E5EC94" w:themeColor="accent3" w:themeTint="99" w:sz="4" w:space="0"/>
        <w:left w:val="single" w:color="E5EC94" w:themeColor="accent3" w:themeTint="99" w:sz="4" w:space="0"/>
        <w:bottom w:val="single" w:color="E5EC94" w:themeColor="accent3" w:themeTint="99" w:sz="4" w:space="0"/>
        <w:right w:val="single" w:color="E5EC94" w:themeColor="accent3" w:themeTint="99" w:sz="4" w:space="0"/>
        <w:insideH w:val="single" w:color="E5EC94" w:themeColor="accent3" w:themeTint="99" w:sz="4" w:space="0"/>
        <w:insideV w:val="single" w:color="E5E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color="E5EC94" w:themeColor="accent3" w:themeTint="99" w:sz="4" w:space="0"/>
        </w:tcBorders>
      </w:tcPr>
    </w:tblStylePr>
    <w:tblStylePr w:type="nwCell">
      <w:tblPr/>
      <w:tcPr>
        <w:tcBorders>
          <w:bottom w:val="single" w:color="E5EC94" w:themeColor="accent3" w:themeTint="99" w:sz="4" w:space="0"/>
        </w:tcBorders>
      </w:tcPr>
    </w:tblStylePr>
    <w:tblStylePr w:type="seCell">
      <w:tblPr/>
      <w:tcPr>
        <w:tcBorders>
          <w:top w:val="single" w:color="E5EC94" w:themeColor="accent3" w:themeTint="99" w:sz="4" w:space="0"/>
        </w:tcBorders>
      </w:tcPr>
    </w:tblStylePr>
    <w:tblStylePr w:type="swCell">
      <w:tblPr/>
      <w:tcPr>
        <w:tcBorders>
          <w:top w:val="single" w:color="E5EC94" w:themeColor="accent3" w:themeTint="99" w:sz="4" w:space="0"/>
        </w:tcBorders>
      </w:tcPr>
    </w:tblStylePr>
  </w:style>
  <w:style w:type="table" w:styleId="Tabellagriglia3-colore4">
    <w:name w:val="Grid Table 3 Accent 4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8DDBEA" w:themeColor="accent4" w:themeTint="99" w:sz="4" w:space="0"/>
        <w:left w:val="single" w:color="8DDBEA" w:themeColor="accent4" w:themeTint="99" w:sz="4" w:space="0"/>
        <w:bottom w:val="single" w:color="8DDBEA" w:themeColor="accent4" w:themeTint="99" w:sz="4" w:space="0"/>
        <w:right w:val="single" w:color="8DDBEA" w:themeColor="accent4" w:themeTint="99" w:sz="4" w:space="0"/>
        <w:insideH w:val="single" w:color="8DDBEA" w:themeColor="accent4" w:themeTint="99" w:sz="4" w:space="0"/>
        <w:insideV w:val="single" w:color="8DDBEA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color="8DDBEA" w:themeColor="accent4" w:themeTint="99" w:sz="4" w:space="0"/>
        </w:tcBorders>
      </w:tcPr>
    </w:tblStylePr>
    <w:tblStylePr w:type="nwCell">
      <w:tblPr/>
      <w:tcPr>
        <w:tcBorders>
          <w:bottom w:val="single" w:color="8DDBEA" w:themeColor="accent4" w:themeTint="99" w:sz="4" w:space="0"/>
        </w:tcBorders>
      </w:tcPr>
    </w:tblStylePr>
    <w:tblStylePr w:type="seCell">
      <w:tblPr/>
      <w:tcPr>
        <w:tcBorders>
          <w:top w:val="single" w:color="8DDBEA" w:themeColor="accent4" w:themeTint="99" w:sz="4" w:space="0"/>
        </w:tcBorders>
      </w:tcPr>
    </w:tblStylePr>
    <w:tblStylePr w:type="swCell">
      <w:tblPr/>
      <w:tcPr>
        <w:tcBorders>
          <w:top w:val="single" w:color="8DDBEA" w:themeColor="accent4" w:themeTint="99" w:sz="4" w:space="0"/>
        </w:tcBorders>
      </w:tcPr>
    </w:tblStylePr>
  </w:style>
  <w:style w:type="table" w:styleId="Tabellagriglia3-colore5">
    <w:name w:val="Grid Table 3 Accent 5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C8C3BA" w:themeColor="accent5" w:themeTint="99" w:sz="4" w:space="0"/>
        <w:left w:val="single" w:color="C8C3BA" w:themeColor="accent5" w:themeTint="99" w:sz="4" w:space="0"/>
        <w:bottom w:val="single" w:color="C8C3BA" w:themeColor="accent5" w:themeTint="99" w:sz="4" w:space="0"/>
        <w:right w:val="single" w:color="C8C3BA" w:themeColor="accent5" w:themeTint="99" w:sz="4" w:space="0"/>
        <w:insideH w:val="single" w:color="C8C3BA" w:themeColor="accent5" w:themeTint="99" w:sz="4" w:space="0"/>
        <w:insideV w:val="single" w:color="C8C3BA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color="C8C3BA" w:themeColor="accent5" w:themeTint="99" w:sz="4" w:space="0"/>
        </w:tcBorders>
      </w:tcPr>
    </w:tblStylePr>
    <w:tblStylePr w:type="nwCell">
      <w:tblPr/>
      <w:tcPr>
        <w:tcBorders>
          <w:bottom w:val="single" w:color="C8C3BA" w:themeColor="accent5" w:themeTint="99" w:sz="4" w:space="0"/>
        </w:tcBorders>
      </w:tcPr>
    </w:tblStylePr>
    <w:tblStylePr w:type="seCell">
      <w:tblPr/>
      <w:tcPr>
        <w:tcBorders>
          <w:top w:val="single" w:color="C8C3BA" w:themeColor="accent5" w:themeTint="99" w:sz="4" w:space="0"/>
        </w:tcBorders>
      </w:tcPr>
    </w:tblStylePr>
    <w:tblStylePr w:type="swCell">
      <w:tblPr/>
      <w:tcPr>
        <w:tcBorders>
          <w:top w:val="single" w:color="C8C3BA" w:themeColor="accent5" w:themeTint="99" w:sz="4" w:space="0"/>
        </w:tcBorders>
      </w:tcPr>
    </w:tblStylePr>
  </w:style>
  <w:style w:type="table" w:styleId="Tabellagriglia3-colore6">
    <w:name w:val="Grid Table 3 Accent 6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A59086" w:themeColor="accent6" w:themeTint="99" w:sz="4" w:space="0"/>
        <w:left w:val="single" w:color="A59086" w:themeColor="accent6" w:themeTint="99" w:sz="4" w:space="0"/>
        <w:bottom w:val="single" w:color="A59086" w:themeColor="accent6" w:themeTint="99" w:sz="4" w:space="0"/>
        <w:right w:val="single" w:color="A59086" w:themeColor="accent6" w:themeTint="99" w:sz="4" w:space="0"/>
        <w:insideH w:val="single" w:color="A59086" w:themeColor="accent6" w:themeTint="99" w:sz="4" w:space="0"/>
        <w:insideV w:val="single" w:color="A5908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color="A59086" w:themeColor="accent6" w:themeTint="99" w:sz="4" w:space="0"/>
        </w:tcBorders>
      </w:tcPr>
    </w:tblStylePr>
    <w:tblStylePr w:type="nwCell">
      <w:tblPr/>
      <w:tcPr>
        <w:tcBorders>
          <w:bottom w:val="single" w:color="A59086" w:themeColor="accent6" w:themeTint="99" w:sz="4" w:space="0"/>
        </w:tcBorders>
      </w:tcPr>
    </w:tblStylePr>
    <w:tblStylePr w:type="seCell">
      <w:tblPr/>
      <w:tcPr>
        <w:tcBorders>
          <w:top w:val="single" w:color="A59086" w:themeColor="accent6" w:themeTint="99" w:sz="4" w:space="0"/>
        </w:tcBorders>
      </w:tcPr>
    </w:tblStylePr>
    <w:tblStylePr w:type="swCell">
      <w:tblPr/>
      <w:tcPr>
        <w:tcBorders>
          <w:top w:val="single" w:color="A59086" w:themeColor="accent6" w:themeTint="99" w:sz="4" w:space="0"/>
        </w:tcBorders>
      </w:tcPr>
    </w:tblStylePr>
  </w:style>
  <w:style w:type="table" w:styleId="Grigliatab4">
    <w:name w:val="Grid Table 4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F69684" w:themeColor="accent1" w:themeTint="99" w:sz="4" w:space="0"/>
        <w:left w:val="single" w:color="F69684" w:themeColor="accent1" w:themeTint="99" w:sz="4" w:space="0"/>
        <w:bottom w:val="single" w:color="F69684" w:themeColor="accent1" w:themeTint="99" w:sz="4" w:space="0"/>
        <w:right w:val="single" w:color="F69684" w:themeColor="accent1" w:themeTint="99" w:sz="4" w:space="0"/>
        <w:insideH w:val="single" w:color="F69684" w:themeColor="accent1" w:themeTint="99" w:sz="4" w:space="0"/>
        <w:insideV w:val="single" w:color="F6968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05133" w:themeColor="accent1" w:sz="4" w:space="0"/>
          <w:left w:val="single" w:color="F05133" w:themeColor="accent1" w:sz="4" w:space="0"/>
          <w:bottom w:val="single" w:color="F05133" w:themeColor="accent1" w:sz="4" w:space="0"/>
          <w:right w:val="single" w:color="F05133" w:themeColor="accent1" w:sz="4" w:space="0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color="F0513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9FDCD5" w:themeColor="accent2" w:themeTint="99" w:sz="4" w:space="0"/>
        <w:left w:val="single" w:color="9FDCD5" w:themeColor="accent2" w:themeTint="99" w:sz="4" w:space="0"/>
        <w:bottom w:val="single" w:color="9FDCD5" w:themeColor="accent2" w:themeTint="99" w:sz="4" w:space="0"/>
        <w:right w:val="single" w:color="9FDCD5" w:themeColor="accent2" w:themeTint="99" w:sz="4" w:space="0"/>
        <w:insideH w:val="single" w:color="9FDCD5" w:themeColor="accent2" w:themeTint="99" w:sz="4" w:space="0"/>
        <w:insideV w:val="single" w:color="9FDCD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0C5BA" w:themeColor="accent2" w:sz="4" w:space="0"/>
          <w:left w:val="single" w:color="60C5BA" w:themeColor="accent2" w:sz="4" w:space="0"/>
          <w:bottom w:val="single" w:color="60C5BA" w:themeColor="accent2" w:sz="4" w:space="0"/>
          <w:right w:val="single" w:color="60C5BA" w:themeColor="accent2" w:sz="4" w:space="0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color="60C5BA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E5EC94" w:themeColor="accent3" w:themeTint="99" w:sz="4" w:space="0"/>
        <w:left w:val="single" w:color="E5EC94" w:themeColor="accent3" w:themeTint="99" w:sz="4" w:space="0"/>
        <w:bottom w:val="single" w:color="E5EC94" w:themeColor="accent3" w:themeTint="99" w:sz="4" w:space="0"/>
        <w:right w:val="single" w:color="E5EC94" w:themeColor="accent3" w:themeTint="99" w:sz="4" w:space="0"/>
        <w:insideH w:val="single" w:color="E5EC94" w:themeColor="accent3" w:themeTint="99" w:sz="4" w:space="0"/>
        <w:insideV w:val="single" w:color="E5E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5E04E" w:themeColor="accent3" w:sz="4" w:space="0"/>
          <w:left w:val="single" w:color="D5E04E" w:themeColor="accent3" w:sz="4" w:space="0"/>
          <w:bottom w:val="single" w:color="D5E04E" w:themeColor="accent3" w:sz="4" w:space="0"/>
          <w:right w:val="single" w:color="D5E04E" w:themeColor="accent3" w:sz="4" w:space="0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color="D5E04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8DDBEA" w:themeColor="accent4" w:themeTint="99" w:sz="4" w:space="0"/>
        <w:left w:val="single" w:color="8DDBEA" w:themeColor="accent4" w:themeTint="99" w:sz="4" w:space="0"/>
        <w:bottom w:val="single" w:color="8DDBEA" w:themeColor="accent4" w:themeTint="99" w:sz="4" w:space="0"/>
        <w:right w:val="single" w:color="8DDBEA" w:themeColor="accent4" w:themeTint="99" w:sz="4" w:space="0"/>
        <w:insideH w:val="single" w:color="8DDBEA" w:themeColor="accent4" w:themeTint="99" w:sz="4" w:space="0"/>
        <w:insideV w:val="single" w:color="8DDBEA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2C4DD" w:themeColor="accent4" w:sz="4" w:space="0"/>
          <w:left w:val="single" w:color="42C4DD" w:themeColor="accent4" w:sz="4" w:space="0"/>
          <w:bottom w:val="single" w:color="42C4DD" w:themeColor="accent4" w:sz="4" w:space="0"/>
          <w:right w:val="single" w:color="42C4DD" w:themeColor="accent4" w:sz="4" w:space="0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color="42C4DD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C8C3BA" w:themeColor="accent5" w:themeTint="99" w:sz="4" w:space="0"/>
        <w:left w:val="single" w:color="C8C3BA" w:themeColor="accent5" w:themeTint="99" w:sz="4" w:space="0"/>
        <w:bottom w:val="single" w:color="C8C3BA" w:themeColor="accent5" w:themeTint="99" w:sz="4" w:space="0"/>
        <w:right w:val="single" w:color="C8C3BA" w:themeColor="accent5" w:themeTint="99" w:sz="4" w:space="0"/>
        <w:insideH w:val="single" w:color="C8C3BA" w:themeColor="accent5" w:themeTint="99" w:sz="4" w:space="0"/>
        <w:insideV w:val="single" w:color="C8C3BA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49B8D" w:themeColor="accent5" w:sz="4" w:space="0"/>
          <w:left w:val="single" w:color="A49B8D" w:themeColor="accent5" w:sz="4" w:space="0"/>
          <w:bottom w:val="single" w:color="A49B8D" w:themeColor="accent5" w:sz="4" w:space="0"/>
          <w:right w:val="single" w:color="A49B8D" w:themeColor="accent5" w:sz="4" w:space="0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color="A49B8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A59086" w:themeColor="accent6" w:themeTint="99" w:sz="4" w:space="0"/>
        <w:left w:val="single" w:color="A59086" w:themeColor="accent6" w:themeTint="99" w:sz="4" w:space="0"/>
        <w:bottom w:val="single" w:color="A59086" w:themeColor="accent6" w:themeTint="99" w:sz="4" w:space="0"/>
        <w:right w:val="single" w:color="A59086" w:themeColor="accent6" w:themeTint="99" w:sz="4" w:space="0"/>
        <w:insideH w:val="single" w:color="A59086" w:themeColor="accent6" w:themeTint="99" w:sz="4" w:space="0"/>
        <w:insideV w:val="single" w:color="A5908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C4C44" w:themeColor="accent6" w:sz="4" w:space="0"/>
          <w:left w:val="single" w:color="5C4C44" w:themeColor="accent6" w:sz="4" w:space="0"/>
          <w:bottom w:val="single" w:color="5C4C44" w:themeColor="accent6" w:sz="4" w:space="0"/>
          <w:right w:val="single" w:color="5C4C44" w:themeColor="accent6" w:sz="4" w:space="0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color="5C4C4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BD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051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05133" w:themeFill="accent1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9B9AD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C5B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0C5BA" w:themeFill="accent2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BFE7E3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8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5E04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5E04E" w:themeFill="accent3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EF2B8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3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2C4D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2C4DD" w:themeFill="accent4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B3E7F1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B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49B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49B8D" w:themeFill="accent5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AD7D1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1DA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C4C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C4C44" w:themeFill="accent6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C3B5AE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color="F69684" w:themeColor="accent1" w:themeTint="99" w:sz="4" w:space="0"/>
        <w:left w:val="single" w:color="F69684" w:themeColor="accent1" w:themeTint="99" w:sz="4" w:space="0"/>
        <w:bottom w:val="single" w:color="F69684" w:themeColor="accent1" w:themeTint="99" w:sz="4" w:space="0"/>
        <w:right w:val="single" w:color="F69684" w:themeColor="accent1" w:themeTint="99" w:sz="4" w:space="0"/>
        <w:insideH w:val="single" w:color="F69684" w:themeColor="accent1" w:themeTint="99" w:sz="4" w:space="0"/>
        <w:insideV w:val="single" w:color="F6968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6968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968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color="9FDCD5" w:themeColor="accent2" w:themeTint="99" w:sz="4" w:space="0"/>
        <w:left w:val="single" w:color="9FDCD5" w:themeColor="accent2" w:themeTint="99" w:sz="4" w:space="0"/>
        <w:bottom w:val="single" w:color="9FDCD5" w:themeColor="accent2" w:themeTint="99" w:sz="4" w:space="0"/>
        <w:right w:val="single" w:color="9FDCD5" w:themeColor="accent2" w:themeTint="99" w:sz="4" w:space="0"/>
        <w:insideH w:val="single" w:color="9FDCD5" w:themeColor="accent2" w:themeTint="99" w:sz="4" w:space="0"/>
        <w:insideV w:val="single" w:color="9FDCD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9FDCD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DCD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color="E5EC94" w:themeColor="accent3" w:themeTint="99" w:sz="4" w:space="0"/>
        <w:left w:val="single" w:color="E5EC94" w:themeColor="accent3" w:themeTint="99" w:sz="4" w:space="0"/>
        <w:bottom w:val="single" w:color="E5EC94" w:themeColor="accent3" w:themeTint="99" w:sz="4" w:space="0"/>
        <w:right w:val="single" w:color="E5EC94" w:themeColor="accent3" w:themeTint="99" w:sz="4" w:space="0"/>
        <w:insideH w:val="single" w:color="E5EC94" w:themeColor="accent3" w:themeTint="99" w:sz="4" w:space="0"/>
        <w:insideV w:val="single" w:color="E5EC94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5E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E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color="8DDBEA" w:themeColor="accent4" w:themeTint="99" w:sz="4" w:space="0"/>
        <w:left w:val="single" w:color="8DDBEA" w:themeColor="accent4" w:themeTint="99" w:sz="4" w:space="0"/>
        <w:bottom w:val="single" w:color="8DDBEA" w:themeColor="accent4" w:themeTint="99" w:sz="4" w:space="0"/>
        <w:right w:val="single" w:color="8DDBEA" w:themeColor="accent4" w:themeTint="99" w:sz="4" w:space="0"/>
        <w:insideH w:val="single" w:color="8DDBEA" w:themeColor="accent4" w:themeTint="99" w:sz="4" w:space="0"/>
        <w:insideV w:val="single" w:color="8DDBEA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8DDBEA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BEA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color="C8C3BA" w:themeColor="accent5" w:themeTint="99" w:sz="4" w:space="0"/>
        <w:left w:val="single" w:color="C8C3BA" w:themeColor="accent5" w:themeTint="99" w:sz="4" w:space="0"/>
        <w:bottom w:val="single" w:color="C8C3BA" w:themeColor="accent5" w:themeTint="99" w:sz="4" w:space="0"/>
        <w:right w:val="single" w:color="C8C3BA" w:themeColor="accent5" w:themeTint="99" w:sz="4" w:space="0"/>
        <w:insideH w:val="single" w:color="C8C3BA" w:themeColor="accent5" w:themeTint="99" w:sz="4" w:space="0"/>
        <w:insideV w:val="single" w:color="C8C3BA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8C3BA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8C3BA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color="A59086" w:themeColor="accent6" w:themeTint="99" w:sz="4" w:space="0"/>
        <w:left w:val="single" w:color="A59086" w:themeColor="accent6" w:themeTint="99" w:sz="4" w:space="0"/>
        <w:bottom w:val="single" w:color="A59086" w:themeColor="accent6" w:themeTint="99" w:sz="4" w:space="0"/>
        <w:right w:val="single" w:color="A59086" w:themeColor="accent6" w:themeTint="99" w:sz="4" w:space="0"/>
        <w:insideH w:val="single" w:color="A59086" w:themeColor="accent6" w:themeTint="99" w:sz="4" w:space="0"/>
        <w:insideV w:val="single" w:color="A59086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59086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59086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color="F69684" w:themeColor="accent1" w:themeTint="99" w:sz="4" w:space="0"/>
        <w:left w:val="single" w:color="F69684" w:themeColor="accent1" w:themeTint="99" w:sz="4" w:space="0"/>
        <w:bottom w:val="single" w:color="F69684" w:themeColor="accent1" w:themeTint="99" w:sz="4" w:space="0"/>
        <w:right w:val="single" w:color="F69684" w:themeColor="accent1" w:themeTint="99" w:sz="4" w:space="0"/>
        <w:insideH w:val="single" w:color="F69684" w:themeColor="accent1" w:themeTint="99" w:sz="4" w:space="0"/>
        <w:insideV w:val="single" w:color="F6968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color="F69684" w:themeColor="accent1" w:themeTint="99" w:sz="4" w:space="0"/>
        </w:tcBorders>
      </w:tcPr>
    </w:tblStylePr>
    <w:tblStylePr w:type="nwCell">
      <w:tblPr/>
      <w:tcPr>
        <w:tcBorders>
          <w:bottom w:val="single" w:color="F69684" w:themeColor="accent1" w:themeTint="99" w:sz="4" w:space="0"/>
        </w:tcBorders>
      </w:tcPr>
    </w:tblStylePr>
    <w:tblStylePr w:type="seCell">
      <w:tblPr/>
      <w:tcPr>
        <w:tcBorders>
          <w:top w:val="single" w:color="F69684" w:themeColor="accent1" w:themeTint="99" w:sz="4" w:space="0"/>
        </w:tcBorders>
      </w:tcPr>
    </w:tblStylePr>
    <w:tblStylePr w:type="swCell">
      <w:tblPr/>
      <w:tcPr>
        <w:tcBorders>
          <w:top w:val="single" w:color="F69684" w:themeColor="accent1" w:themeTint="99" w:sz="4" w:space="0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color="9FDCD5" w:themeColor="accent2" w:themeTint="99" w:sz="4" w:space="0"/>
        <w:left w:val="single" w:color="9FDCD5" w:themeColor="accent2" w:themeTint="99" w:sz="4" w:space="0"/>
        <w:bottom w:val="single" w:color="9FDCD5" w:themeColor="accent2" w:themeTint="99" w:sz="4" w:space="0"/>
        <w:right w:val="single" w:color="9FDCD5" w:themeColor="accent2" w:themeTint="99" w:sz="4" w:space="0"/>
        <w:insideH w:val="single" w:color="9FDCD5" w:themeColor="accent2" w:themeTint="99" w:sz="4" w:space="0"/>
        <w:insideV w:val="single" w:color="9FDCD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color="9FDCD5" w:themeColor="accent2" w:themeTint="99" w:sz="4" w:space="0"/>
        </w:tcBorders>
      </w:tcPr>
    </w:tblStylePr>
    <w:tblStylePr w:type="nwCell">
      <w:tblPr/>
      <w:tcPr>
        <w:tcBorders>
          <w:bottom w:val="single" w:color="9FDCD5" w:themeColor="accent2" w:themeTint="99" w:sz="4" w:space="0"/>
        </w:tcBorders>
      </w:tcPr>
    </w:tblStylePr>
    <w:tblStylePr w:type="seCell">
      <w:tblPr/>
      <w:tcPr>
        <w:tcBorders>
          <w:top w:val="single" w:color="9FDCD5" w:themeColor="accent2" w:themeTint="99" w:sz="4" w:space="0"/>
        </w:tcBorders>
      </w:tcPr>
    </w:tblStylePr>
    <w:tblStylePr w:type="swCell">
      <w:tblPr/>
      <w:tcPr>
        <w:tcBorders>
          <w:top w:val="single" w:color="9FDCD5" w:themeColor="accent2" w:themeTint="99" w:sz="4" w:space="0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color="E5EC94" w:themeColor="accent3" w:themeTint="99" w:sz="4" w:space="0"/>
        <w:left w:val="single" w:color="E5EC94" w:themeColor="accent3" w:themeTint="99" w:sz="4" w:space="0"/>
        <w:bottom w:val="single" w:color="E5EC94" w:themeColor="accent3" w:themeTint="99" w:sz="4" w:space="0"/>
        <w:right w:val="single" w:color="E5EC94" w:themeColor="accent3" w:themeTint="99" w:sz="4" w:space="0"/>
        <w:insideH w:val="single" w:color="E5EC94" w:themeColor="accent3" w:themeTint="99" w:sz="4" w:space="0"/>
        <w:insideV w:val="single" w:color="E5E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color="E5EC94" w:themeColor="accent3" w:themeTint="99" w:sz="4" w:space="0"/>
        </w:tcBorders>
      </w:tcPr>
    </w:tblStylePr>
    <w:tblStylePr w:type="nwCell">
      <w:tblPr/>
      <w:tcPr>
        <w:tcBorders>
          <w:bottom w:val="single" w:color="E5EC94" w:themeColor="accent3" w:themeTint="99" w:sz="4" w:space="0"/>
        </w:tcBorders>
      </w:tcPr>
    </w:tblStylePr>
    <w:tblStylePr w:type="seCell">
      <w:tblPr/>
      <w:tcPr>
        <w:tcBorders>
          <w:top w:val="single" w:color="E5EC94" w:themeColor="accent3" w:themeTint="99" w:sz="4" w:space="0"/>
        </w:tcBorders>
      </w:tcPr>
    </w:tblStylePr>
    <w:tblStylePr w:type="swCell">
      <w:tblPr/>
      <w:tcPr>
        <w:tcBorders>
          <w:top w:val="single" w:color="E5EC94" w:themeColor="accent3" w:themeTint="99" w:sz="4" w:space="0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color="8DDBEA" w:themeColor="accent4" w:themeTint="99" w:sz="4" w:space="0"/>
        <w:left w:val="single" w:color="8DDBEA" w:themeColor="accent4" w:themeTint="99" w:sz="4" w:space="0"/>
        <w:bottom w:val="single" w:color="8DDBEA" w:themeColor="accent4" w:themeTint="99" w:sz="4" w:space="0"/>
        <w:right w:val="single" w:color="8DDBEA" w:themeColor="accent4" w:themeTint="99" w:sz="4" w:space="0"/>
        <w:insideH w:val="single" w:color="8DDBEA" w:themeColor="accent4" w:themeTint="99" w:sz="4" w:space="0"/>
        <w:insideV w:val="single" w:color="8DDBEA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color="8DDBEA" w:themeColor="accent4" w:themeTint="99" w:sz="4" w:space="0"/>
        </w:tcBorders>
      </w:tcPr>
    </w:tblStylePr>
    <w:tblStylePr w:type="nwCell">
      <w:tblPr/>
      <w:tcPr>
        <w:tcBorders>
          <w:bottom w:val="single" w:color="8DDBEA" w:themeColor="accent4" w:themeTint="99" w:sz="4" w:space="0"/>
        </w:tcBorders>
      </w:tcPr>
    </w:tblStylePr>
    <w:tblStylePr w:type="seCell">
      <w:tblPr/>
      <w:tcPr>
        <w:tcBorders>
          <w:top w:val="single" w:color="8DDBEA" w:themeColor="accent4" w:themeTint="99" w:sz="4" w:space="0"/>
        </w:tcBorders>
      </w:tcPr>
    </w:tblStylePr>
    <w:tblStylePr w:type="swCell">
      <w:tblPr/>
      <w:tcPr>
        <w:tcBorders>
          <w:top w:val="single" w:color="8DDBEA" w:themeColor="accent4" w:themeTint="99" w:sz="4" w:space="0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color="C8C3BA" w:themeColor="accent5" w:themeTint="99" w:sz="4" w:space="0"/>
        <w:left w:val="single" w:color="C8C3BA" w:themeColor="accent5" w:themeTint="99" w:sz="4" w:space="0"/>
        <w:bottom w:val="single" w:color="C8C3BA" w:themeColor="accent5" w:themeTint="99" w:sz="4" w:space="0"/>
        <w:right w:val="single" w:color="C8C3BA" w:themeColor="accent5" w:themeTint="99" w:sz="4" w:space="0"/>
        <w:insideH w:val="single" w:color="C8C3BA" w:themeColor="accent5" w:themeTint="99" w:sz="4" w:space="0"/>
        <w:insideV w:val="single" w:color="C8C3BA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color="C8C3BA" w:themeColor="accent5" w:themeTint="99" w:sz="4" w:space="0"/>
        </w:tcBorders>
      </w:tcPr>
    </w:tblStylePr>
    <w:tblStylePr w:type="nwCell">
      <w:tblPr/>
      <w:tcPr>
        <w:tcBorders>
          <w:bottom w:val="single" w:color="C8C3BA" w:themeColor="accent5" w:themeTint="99" w:sz="4" w:space="0"/>
        </w:tcBorders>
      </w:tcPr>
    </w:tblStylePr>
    <w:tblStylePr w:type="seCell">
      <w:tblPr/>
      <w:tcPr>
        <w:tcBorders>
          <w:top w:val="single" w:color="C8C3BA" w:themeColor="accent5" w:themeTint="99" w:sz="4" w:space="0"/>
        </w:tcBorders>
      </w:tcPr>
    </w:tblStylePr>
    <w:tblStylePr w:type="swCell">
      <w:tblPr/>
      <w:tcPr>
        <w:tcBorders>
          <w:top w:val="single" w:color="C8C3BA" w:themeColor="accent5" w:themeTint="99" w:sz="4" w:space="0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color="A59086" w:themeColor="accent6" w:themeTint="99" w:sz="4" w:space="0"/>
        <w:left w:val="single" w:color="A59086" w:themeColor="accent6" w:themeTint="99" w:sz="4" w:space="0"/>
        <w:bottom w:val="single" w:color="A59086" w:themeColor="accent6" w:themeTint="99" w:sz="4" w:space="0"/>
        <w:right w:val="single" w:color="A59086" w:themeColor="accent6" w:themeTint="99" w:sz="4" w:space="0"/>
        <w:insideH w:val="single" w:color="A59086" w:themeColor="accent6" w:themeTint="99" w:sz="4" w:space="0"/>
        <w:insideV w:val="single" w:color="A5908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color="A59086" w:themeColor="accent6" w:themeTint="99" w:sz="4" w:space="0"/>
        </w:tcBorders>
      </w:tcPr>
    </w:tblStylePr>
    <w:tblStylePr w:type="nwCell">
      <w:tblPr/>
      <w:tcPr>
        <w:tcBorders>
          <w:bottom w:val="single" w:color="A59086" w:themeColor="accent6" w:themeTint="99" w:sz="4" w:space="0"/>
        </w:tcBorders>
      </w:tcPr>
    </w:tblStylePr>
    <w:tblStylePr w:type="seCell">
      <w:tblPr/>
      <w:tcPr>
        <w:tcBorders>
          <w:top w:val="single" w:color="A59086" w:themeColor="accent6" w:themeTint="99" w:sz="4" w:space="0"/>
        </w:tcBorders>
      </w:tcPr>
    </w:tblStylePr>
    <w:tblStylePr w:type="swCell">
      <w:tblPr/>
      <w:tcPr>
        <w:tcBorders>
          <w:top w:val="single" w:color="A59086" w:themeColor="accent6" w:themeTint="99" w:sz="4" w:space="0"/>
        </w:tcBorders>
      </w:tcPr>
    </w:tblStyle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572222"/>
    <w:rPr>
      <w:rFonts w:asciiTheme="majorHAnsi" w:hAnsiTheme="majorHAnsi" w:eastAsiaTheme="majorEastAsia" w:cstheme="majorBidi"/>
      <w:color w:val="861D0A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572222"/>
    <w:rPr>
      <w:rFonts w:asciiTheme="majorHAnsi" w:hAnsiTheme="majorHAnsi" w:eastAsiaTheme="majorEastAsia" w:cstheme="majorBidi"/>
      <w:i/>
      <w:iCs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572222"/>
    <w:rPr>
      <w:rFonts w:asciiTheme="majorHAnsi" w:hAnsiTheme="majorHAnsi" w:eastAsiaTheme="majorEastAsia" w:cstheme="majorBidi"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572222"/>
    <w:rPr>
      <w:rFonts w:asciiTheme="majorHAnsi" w:hAnsiTheme="majorHAnsi" w:eastAsiaTheme="majorEastAsia" w:cstheme="majorBidi"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572222"/>
    <w:rPr>
      <w:rFonts w:asciiTheme="majorHAnsi" w:hAnsiTheme="majorHAnsi" w:eastAsiaTheme="majorEastAsia" w:cstheme="majorBidi"/>
      <w:i/>
      <w:iCs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572222"/>
    <w:rPr>
      <w:rFonts w:asciiTheme="majorHAnsi" w:hAnsiTheme="majorHAnsi" w:eastAsiaTheme="majorEastAsia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572222"/>
    <w:rPr>
      <w:rFonts w:asciiTheme="majorHAnsi" w:hAnsiTheme="majorHAnsi" w:eastAsiaTheme="majorEastAsia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AcronimoHTML">
    <w:name w:val="HTML Acronym"/>
    <w:basedOn w:val="Carpredefinitoparagrafo"/>
    <w:uiPriority w:val="99"/>
    <w:semiHidden/>
    <w:unhideWhenUsed/>
    <w:rsid w:val="00572222"/>
    <w:rPr>
      <w:sz w:val="22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styleId="IndirizzoHTMLCarattere" w:customStyle="1">
    <w:name w:val="Indirizzo HTML Carattere"/>
    <w:basedOn w:val="Carpredefinitoparagrafo"/>
    <w:link w:val="IndirizzoHTML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CitazioneHTML">
    <w:name w:val="HTML Cite"/>
    <w:basedOn w:val="Carpredefinitoparagrafo"/>
    <w:uiPriority w:val="99"/>
    <w:semiHidden/>
    <w:unhideWhenUsed/>
    <w:rsid w:val="00572222"/>
    <w:rPr>
      <w:i/>
      <w:iCs/>
      <w:sz w:val="22"/>
    </w:rPr>
  </w:style>
  <w:style w:type="character" w:styleId="CodiceHTML">
    <w:name w:val="HTML Code"/>
    <w:basedOn w:val="Carpredefinitoparagrafo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DefinizioneHTML">
    <w:name w:val="HTML Definition"/>
    <w:basedOn w:val="Carpredefinitoparagrafo"/>
    <w:uiPriority w:val="99"/>
    <w:semiHidden/>
    <w:unhideWhenUsed/>
    <w:rsid w:val="00572222"/>
    <w:rPr>
      <w:i/>
      <w:iCs/>
      <w:sz w:val="22"/>
    </w:rPr>
  </w:style>
  <w:style w:type="character" w:styleId="TastieraHTML">
    <w:name w:val="HTML Keyboard"/>
    <w:basedOn w:val="Carpredefinitoparagrafo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sempioHTML">
    <w:name w:val="HTML Sample"/>
    <w:basedOn w:val="Carpredefinitoparagrafo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MacchinadascrivereHTML">
    <w:name w:val="HTML Typewriter"/>
    <w:basedOn w:val="Carpredefinitoparagrafo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VariabileHTML">
    <w:name w:val="HTML Variable"/>
    <w:basedOn w:val="Carpredefinitoparagrafo"/>
    <w:uiPriority w:val="99"/>
    <w:semiHidden/>
    <w:unhideWhenUsed/>
    <w:rsid w:val="00572222"/>
    <w:rPr>
      <w:i/>
      <w:iCs/>
      <w:sz w:val="22"/>
    </w:rPr>
  </w:style>
  <w:style w:type="character" w:styleId="Collegamentoipertestuale">
    <w:name w:val="Hyperlink"/>
    <w:basedOn w:val="Carpredefinitoparagrafo"/>
    <w:uiPriority w:val="99"/>
    <w:semiHidden/>
    <w:unhideWhenUsed/>
    <w:rsid w:val="000F51EC"/>
    <w:rPr>
      <w:color w:val="16697A" w:themeColor="accent4" w:themeShade="80"/>
      <w:sz w:val="22"/>
      <w:u w:val="single"/>
    </w:rPr>
  </w:style>
  <w:style w:type="paragraph" w:styleId="Indice1">
    <w:name w:val="index 1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Titoloindice">
    <w:name w:val="index heading"/>
    <w:basedOn w:val="Normale"/>
    <w:next w:val="Indice1"/>
    <w:uiPriority w:val="99"/>
    <w:semiHidden/>
    <w:unhideWhenUsed/>
    <w:rsid w:val="00572222"/>
    <w:rPr>
      <w:rFonts w:asciiTheme="majorHAnsi" w:hAnsiTheme="majorHAnsi" w:eastAsiaTheme="majorEastAsia" w:cstheme="majorBidi"/>
      <w:b/>
      <w:bCs/>
    </w:rPr>
  </w:style>
  <w:style w:type="character" w:styleId="Enfasiintensa">
    <w:name w:val="Intense Emphasis"/>
    <w:basedOn w:val="Carpredefinitoparagrafo"/>
    <w:uiPriority w:val="21"/>
    <w:semiHidden/>
    <w:qFormat/>
    <w:rsid w:val="000F51EC"/>
    <w:rPr>
      <w:i/>
      <w:iCs/>
      <w:color w:val="CA2C0F" w:themeColor="accent1" w:themeShade="BF"/>
      <w:sz w:val="22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0F51EC"/>
    <w:pPr>
      <w:pBdr>
        <w:top w:val="single" w:color="F05133" w:themeColor="accent1" w:sz="4" w:space="10"/>
        <w:bottom w:val="single" w:color="F05133" w:themeColor="accent1" w:sz="4" w:space="10"/>
      </w:pBdr>
      <w:spacing w:before="360" w:after="360"/>
      <w:ind w:left="864" w:right="864"/>
      <w:jc w:val="center"/>
    </w:pPr>
    <w:rPr>
      <w:i/>
      <w:iCs/>
      <w:color w:val="CA2C0F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semiHidden/>
    <w:rsid w:val="000F51EC"/>
    <w:rPr>
      <w:i/>
      <w:iCs/>
      <w:color w:val="CA2C0F" w:themeColor="accent1" w:themeShade="BF"/>
    </w:rPr>
  </w:style>
  <w:style w:type="character" w:styleId="Riferimentointenso">
    <w:name w:val="Intense Reference"/>
    <w:basedOn w:val="Carpredefinitoparagrafo"/>
    <w:uiPriority w:val="32"/>
    <w:semiHidden/>
    <w:qFormat/>
    <w:rsid w:val="000F51EC"/>
    <w:rPr>
      <w:b/>
      <w:bCs/>
      <w:caps w:val="0"/>
      <w:smallCaps/>
      <w:color w:val="CA2C0F" w:themeColor="accent1" w:themeShade="BF"/>
      <w:spacing w:val="5"/>
      <w:sz w:val="22"/>
    </w:rPr>
  </w:style>
  <w:style w:type="table" w:styleId="Grigliachiara">
    <w:name w:val="Light Grid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05133" w:themeColor="accent1" w:sz="8" w:space="0"/>
        <w:left w:val="single" w:color="F05133" w:themeColor="accent1" w:sz="8" w:space="0"/>
        <w:bottom w:val="single" w:color="F05133" w:themeColor="accent1" w:sz="8" w:space="0"/>
        <w:right w:val="single" w:color="F05133" w:themeColor="accent1" w:sz="8" w:space="0"/>
        <w:insideH w:val="single" w:color="F05133" w:themeColor="accent1" w:sz="8" w:space="0"/>
        <w:insideV w:val="single" w:color="F05133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18" w:space="0"/>
          <w:right w:val="single" w:color="F05133" w:themeColor="accent1" w:sz="8" w:space="0"/>
          <w:insideH w:val="nil"/>
          <w:insideV w:val="single" w:color="F05133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05133" w:themeColor="accent1" w:sz="6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  <w:insideH w:val="nil"/>
          <w:insideV w:val="single" w:color="F05133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</w:tcBorders>
      </w:tcPr>
    </w:tblStylePr>
    <w:tblStylePr w:type="band1Vert"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  <w:insideV w:val="single" w:color="F05133" w:themeColor="accent1" w:sz="8" w:space="0"/>
        </w:tcBorders>
        <w:shd w:val="clear" w:color="auto" w:fill="FBD3CC" w:themeFill="accent1" w:themeFillTint="3F"/>
      </w:tcPr>
    </w:tblStylePr>
    <w:tblStylePr w:type="band2Horz"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  <w:insideV w:val="single" w:color="F05133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60C5BA" w:themeColor="accent2" w:sz="8" w:space="0"/>
        <w:left w:val="single" w:color="60C5BA" w:themeColor="accent2" w:sz="8" w:space="0"/>
        <w:bottom w:val="single" w:color="60C5BA" w:themeColor="accent2" w:sz="8" w:space="0"/>
        <w:right w:val="single" w:color="60C5BA" w:themeColor="accent2" w:sz="8" w:space="0"/>
        <w:insideH w:val="single" w:color="60C5BA" w:themeColor="accent2" w:sz="8" w:space="0"/>
        <w:insideV w:val="single" w:color="60C5BA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18" w:space="0"/>
          <w:right w:val="single" w:color="60C5BA" w:themeColor="accent2" w:sz="8" w:space="0"/>
          <w:insideH w:val="nil"/>
          <w:insideV w:val="single" w:color="60C5BA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0C5BA" w:themeColor="accent2" w:sz="6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  <w:insideH w:val="nil"/>
          <w:insideV w:val="single" w:color="60C5BA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</w:tcBorders>
      </w:tcPr>
    </w:tblStylePr>
    <w:tblStylePr w:type="band1Vert"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  <w:insideV w:val="single" w:color="60C5BA" w:themeColor="accent2" w:sz="8" w:space="0"/>
        </w:tcBorders>
        <w:shd w:val="clear" w:color="auto" w:fill="D7F0ED" w:themeFill="accent2" w:themeFillTint="3F"/>
      </w:tcPr>
    </w:tblStylePr>
    <w:tblStylePr w:type="band2Horz"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  <w:insideV w:val="single" w:color="60C5BA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D5E04E" w:themeColor="accent3" w:sz="8" w:space="0"/>
        <w:left w:val="single" w:color="D5E04E" w:themeColor="accent3" w:sz="8" w:space="0"/>
        <w:bottom w:val="single" w:color="D5E04E" w:themeColor="accent3" w:sz="8" w:space="0"/>
        <w:right w:val="single" w:color="D5E04E" w:themeColor="accent3" w:sz="8" w:space="0"/>
        <w:insideH w:val="single" w:color="D5E04E" w:themeColor="accent3" w:sz="8" w:space="0"/>
        <w:insideV w:val="single" w:color="D5E04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18" w:space="0"/>
          <w:right w:val="single" w:color="D5E04E" w:themeColor="accent3" w:sz="8" w:space="0"/>
          <w:insideH w:val="nil"/>
          <w:insideV w:val="single" w:color="D5E04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5E04E" w:themeColor="accent3" w:sz="6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  <w:insideH w:val="nil"/>
          <w:insideV w:val="single" w:color="D5E04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</w:tcBorders>
      </w:tcPr>
    </w:tblStylePr>
    <w:tblStylePr w:type="band1Vert"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  <w:insideV w:val="single" w:color="D5E04E" w:themeColor="accent3" w:sz="8" w:space="0"/>
        </w:tcBorders>
        <w:shd w:val="clear" w:color="auto" w:fill="F4F7D3" w:themeFill="accent3" w:themeFillTint="3F"/>
      </w:tcPr>
    </w:tblStylePr>
    <w:tblStylePr w:type="band2Horz"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  <w:insideV w:val="single" w:color="D5E04E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42C4DD" w:themeColor="accent4" w:sz="8" w:space="0"/>
        <w:left w:val="single" w:color="42C4DD" w:themeColor="accent4" w:sz="8" w:space="0"/>
        <w:bottom w:val="single" w:color="42C4DD" w:themeColor="accent4" w:sz="8" w:space="0"/>
        <w:right w:val="single" w:color="42C4DD" w:themeColor="accent4" w:sz="8" w:space="0"/>
        <w:insideH w:val="single" w:color="42C4DD" w:themeColor="accent4" w:sz="8" w:space="0"/>
        <w:insideV w:val="single" w:color="42C4DD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18" w:space="0"/>
          <w:right w:val="single" w:color="42C4DD" w:themeColor="accent4" w:sz="8" w:space="0"/>
          <w:insideH w:val="nil"/>
          <w:insideV w:val="single" w:color="42C4DD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2C4DD" w:themeColor="accent4" w:sz="6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  <w:insideH w:val="nil"/>
          <w:insideV w:val="single" w:color="42C4DD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</w:tcBorders>
      </w:tcPr>
    </w:tblStylePr>
    <w:tblStylePr w:type="band1Vert"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  <w:insideV w:val="single" w:color="42C4DD" w:themeColor="accent4" w:sz="8" w:space="0"/>
        </w:tcBorders>
        <w:shd w:val="clear" w:color="auto" w:fill="D0F0F6" w:themeFill="accent4" w:themeFillTint="3F"/>
      </w:tcPr>
    </w:tblStylePr>
    <w:tblStylePr w:type="band2Horz"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  <w:insideV w:val="single" w:color="42C4DD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49B8D" w:themeColor="accent5" w:sz="8" w:space="0"/>
        <w:left w:val="single" w:color="A49B8D" w:themeColor="accent5" w:sz="8" w:space="0"/>
        <w:bottom w:val="single" w:color="A49B8D" w:themeColor="accent5" w:sz="8" w:space="0"/>
        <w:right w:val="single" w:color="A49B8D" w:themeColor="accent5" w:sz="8" w:space="0"/>
        <w:insideH w:val="single" w:color="A49B8D" w:themeColor="accent5" w:sz="8" w:space="0"/>
        <w:insideV w:val="single" w:color="A49B8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18" w:space="0"/>
          <w:right w:val="single" w:color="A49B8D" w:themeColor="accent5" w:sz="8" w:space="0"/>
          <w:insideH w:val="nil"/>
          <w:insideV w:val="single" w:color="A49B8D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49B8D" w:themeColor="accent5" w:sz="6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  <w:insideH w:val="nil"/>
          <w:insideV w:val="single" w:color="A49B8D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</w:tcBorders>
      </w:tcPr>
    </w:tblStylePr>
    <w:tblStylePr w:type="band1Vert"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  <w:insideV w:val="single" w:color="A49B8D" w:themeColor="accent5" w:sz="8" w:space="0"/>
        </w:tcBorders>
        <w:shd w:val="clear" w:color="auto" w:fill="E8E6E2" w:themeFill="accent5" w:themeFillTint="3F"/>
      </w:tcPr>
    </w:tblStylePr>
    <w:tblStylePr w:type="band2Horz"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  <w:insideV w:val="single" w:color="A49B8D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5C4C44" w:themeColor="accent6" w:sz="8" w:space="0"/>
        <w:left w:val="single" w:color="5C4C44" w:themeColor="accent6" w:sz="8" w:space="0"/>
        <w:bottom w:val="single" w:color="5C4C44" w:themeColor="accent6" w:sz="8" w:space="0"/>
        <w:right w:val="single" w:color="5C4C44" w:themeColor="accent6" w:sz="8" w:space="0"/>
        <w:insideH w:val="single" w:color="5C4C44" w:themeColor="accent6" w:sz="8" w:space="0"/>
        <w:insideV w:val="single" w:color="5C4C44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18" w:space="0"/>
          <w:right w:val="single" w:color="5C4C44" w:themeColor="accent6" w:sz="8" w:space="0"/>
          <w:insideH w:val="nil"/>
          <w:insideV w:val="single" w:color="5C4C44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C4C44" w:themeColor="accent6" w:sz="6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  <w:insideH w:val="nil"/>
          <w:insideV w:val="single" w:color="5C4C44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</w:tcBorders>
      </w:tcPr>
    </w:tblStylePr>
    <w:tblStylePr w:type="band1Vert"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  <w:insideV w:val="single" w:color="5C4C44" w:themeColor="accent6" w:sz="8" w:space="0"/>
        </w:tcBorders>
        <w:shd w:val="clear" w:color="auto" w:fill="DAD1CD" w:themeFill="accent6" w:themeFillTint="3F"/>
      </w:tcPr>
    </w:tblStylePr>
    <w:tblStylePr w:type="band2Horz"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  <w:insideV w:val="single" w:color="5C4C44" w:themeColor="accent6" w:sz="8" w:space="0"/>
        </w:tcBorders>
      </w:tcPr>
    </w:tblStylePr>
  </w:style>
  <w:style w:type="table" w:styleId="Elencochiaro">
    <w:name w:val="Light List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05133" w:themeColor="accent1" w:sz="8" w:space="0"/>
        <w:left w:val="single" w:color="F05133" w:themeColor="accent1" w:sz="8" w:space="0"/>
        <w:bottom w:val="single" w:color="F05133" w:themeColor="accent1" w:sz="8" w:space="0"/>
        <w:right w:val="single" w:color="F051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05133" w:themeColor="accent1" w:sz="6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</w:tcBorders>
      </w:tcPr>
    </w:tblStylePr>
    <w:tblStylePr w:type="band1Horz">
      <w:tblPr/>
      <w:tcPr>
        <w:tcBorders>
          <w:top w:val="single" w:color="F05133" w:themeColor="accent1" w:sz="8" w:space="0"/>
          <w:left w:val="single" w:color="F05133" w:themeColor="accent1" w:sz="8" w:space="0"/>
          <w:bottom w:val="single" w:color="F05133" w:themeColor="accent1" w:sz="8" w:space="0"/>
          <w:right w:val="single" w:color="F05133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60C5BA" w:themeColor="accent2" w:sz="8" w:space="0"/>
        <w:left w:val="single" w:color="60C5BA" w:themeColor="accent2" w:sz="8" w:space="0"/>
        <w:bottom w:val="single" w:color="60C5BA" w:themeColor="accent2" w:sz="8" w:space="0"/>
        <w:right w:val="single" w:color="60C5BA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0C5BA" w:themeColor="accent2" w:sz="6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</w:tcBorders>
      </w:tcPr>
    </w:tblStylePr>
    <w:tblStylePr w:type="band1Horz">
      <w:tblPr/>
      <w:tcPr>
        <w:tcBorders>
          <w:top w:val="single" w:color="60C5BA" w:themeColor="accent2" w:sz="8" w:space="0"/>
          <w:left w:val="single" w:color="60C5BA" w:themeColor="accent2" w:sz="8" w:space="0"/>
          <w:bottom w:val="single" w:color="60C5BA" w:themeColor="accent2" w:sz="8" w:space="0"/>
          <w:right w:val="single" w:color="60C5BA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D5E04E" w:themeColor="accent3" w:sz="8" w:space="0"/>
        <w:left w:val="single" w:color="D5E04E" w:themeColor="accent3" w:sz="8" w:space="0"/>
        <w:bottom w:val="single" w:color="D5E04E" w:themeColor="accent3" w:sz="8" w:space="0"/>
        <w:right w:val="single" w:color="D5E04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5E04E" w:themeColor="accent3" w:sz="6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</w:tcBorders>
      </w:tcPr>
    </w:tblStylePr>
    <w:tblStylePr w:type="band1Horz">
      <w:tblPr/>
      <w:tcPr>
        <w:tcBorders>
          <w:top w:val="single" w:color="D5E04E" w:themeColor="accent3" w:sz="8" w:space="0"/>
          <w:left w:val="single" w:color="D5E04E" w:themeColor="accent3" w:sz="8" w:space="0"/>
          <w:bottom w:val="single" w:color="D5E04E" w:themeColor="accent3" w:sz="8" w:space="0"/>
          <w:right w:val="single" w:color="D5E04E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42C4DD" w:themeColor="accent4" w:sz="8" w:space="0"/>
        <w:left w:val="single" w:color="42C4DD" w:themeColor="accent4" w:sz="8" w:space="0"/>
        <w:bottom w:val="single" w:color="42C4DD" w:themeColor="accent4" w:sz="8" w:space="0"/>
        <w:right w:val="single" w:color="42C4D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2C4DD" w:themeColor="accent4" w:sz="6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</w:tcBorders>
      </w:tcPr>
    </w:tblStylePr>
    <w:tblStylePr w:type="band1Horz">
      <w:tblPr/>
      <w:tcPr>
        <w:tcBorders>
          <w:top w:val="single" w:color="42C4DD" w:themeColor="accent4" w:sz="8" w:space="0"/>
          <w:left w:val="single" w:color="42C4DD" w:themeColor="accent4" w:sz="8" w:space="0"/>
          <w:bottom w:val="single" w:color="42C4DD" w:themeColor="accent4" w:sz="8" w:space="0"/>
          <w:right w:val="single" w:color="42C4DD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49B8D" w:themeColor="accent5" w:sz="8" w:space="0"/>
        <w:left w:val="single" w:color="A49B8D" w:themeColor="accent5" w:sz="8" w:space="0"/>
        <w:bottom w:val="single" w:color="A49B8D" w:themeColor="accent5" w:sz="8" w:space="0"/>
        <w:right w:val="single" w:color="A49B8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49B8D" w:themeColor="accent5" w:sz="6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</w:tcBorders>
      </w:tcPr>
    </w:tblStylePr>
    <w:tblStylePr w:type="band1Horz">
      <w:tblPr/>
      <w:tcPr>
        <w:tcBorders>
          <w:top w:val="single" w:color="A49B8D" w:themeColor="accent5" w:sz="8" w:space="0"/>
          <w:left w:val="single" w:color="A49B8D" w:themeColor="accent5" w:sz="8" w:space="0"/>
          <w:bottom w:val="single" w:color="A49B8D" w:themeColor="accent5" w:sz="8" w:space="0"/>
          <w:right w:val="single" w:color="A49B8D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5C4C44" w:themeColor="accent6" w:sz="8" w:space="0"/>
        <w:left w:val="single" w:color="5C4C44" w:themeColor="accent6" w:sz="8" w:space="0"/>
        <w:bottom w:val="single" w:color="5C4C44" w:themeColor="accent6" w:sz="8" w:space="0"/>
        <w:right w:val="single" w:color="5C4C4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C4C44" w:themeColor="accent6" w:sz="6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</w:tcBorders>
      </w:tcPr>
    </w:tblStylePr>
    <w:tblStylePr w:type="band1Horz">
      <w:tblPr/>
      <w:tcPr>
        <w:tcBorders>
          <w:top w:val="single" w:color="5C4C44" w:themeColor="accent6" w:sz="8" w:space="0"/>
          <w:left w:val="single" w:color="5C4C44" w:themeColor="accent6" w:sz="8" w:space="0"/>
          <w:bottom w:val="single" w:color="5C4C44" w:themeColor="accent6" w:sz="8" w:space="0"/>
          <w:right w:val="single" w:color="5C4C44" w:themeColor="accent6" w:sz="8" w:space="0"/>
        </w:tcBorders>
      </w:tcPr>
    </w:tblStylePr>
  </w:style>
  <w:style w:type="table" w:styleId="Sfondochiaro">
    <w:name w:val="Light Shading"/>
    <w:basedOn w:val="Tabellanormale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semiHidden/>
    <w:unhideWhenUsed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color="F05133" w:themeColor="accent1" w:sz="8" w:space="0"/>
        <w:bottom w:val="single" w:color="F051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05133" w:themeColor="accent1" w:sz="8" w:space="0"/>
          <w:left w:val="nil"/>
          <w:bottom w:val="single" w:color="F05133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05133" w:themeColor="accent1" w:sz="8" w:space="0"/>
          <w:left w:val="nil"/>
          <w:bottom w:val="single" w:color="F05133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</w:style>
  <w:style w:type="table" w:styleId="Sfondochiaro-Colore2">
    <w:name w:val="Light Shading Accent 2"/>
    <w:basedOn w:val="Tabellanormale"/>
    <w:uiPriority w:val="60"/>
    <w:semiHidden/>
    <w:unhideWhenUsed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color="60C5BA" w:themeColor="accent2" w:sz="8" w:space="0"/>
        <w:bottom w:val="single" w:color="60C5BA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0C5BA" w:themeColor="accent2" w:sz="8" w:space="0"/>
          <w:left w:val="nil"/>
          <w:bottom w:val="single" w:color="60C5BA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0C5BA" w:themeColor="accent2" w:sz="8" w:space="0"/>
          <w:left w:val="nil"/>
          <w:bottom w:val="single" w:color="60C5BA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</w:style>
  <w:style w:type="table" w:styleId="Sfondochiaro-Colore3">
    <w:name w:val="Light Shading Accent 3"/>
    <w:basedOn w:val="Tabellanormale"/>
    <w:uiPriority w:val="60"/>
    <w:semiHidden/>
    <w:unhideWhenUsed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color="D5E04E" w:themeColor="accent3" w:sz="8" w:space="0"/>
        <w:bottom w:val="single" w:color="D5E04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5E04E" w:themeColor="accent3" w:sz="8" w:space="0"/>
          <w:left w:val="nil"/>
          <w:bottom w:val="single" w:color="D5E04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5E04E" w:themeColor="accent3" w:sz="8" w:space="0"/>
          <w:left w:val="nil"/>
          <w:bottom w:val="single" w:color="D5E04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</w:style>
  <w:style w:type="table" w:styleId="Sfondochiaro-Colore4">
    <w:name w:val="Light Shading Accent 4"/>
    <w:basedOn w:val="Tabellanormale"/>
    <w:uiPriority w:val="60"/>
    <w:semiHidden/>
    <w:unhideWhenUsed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color="42C4DD" w:themeColor="accent4" w:sz="8" w:space="0"/>
        <w:bottom w:val="single" w:color="42C4DD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2C4DD" w:themeColor="accent4" w:sz="8" w:space="0"/>
          <w:left w:val="nil"/>
          <w:bottom w:val="single" w:color="42C4DD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2C4DD" w:themeColor="accent4" w:sz="8" w:space="0"/>
          <w:left w:val="nil"/>
          <w:bottom w:val="single" w:color="42C4DD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</w:style>
  <w:style w:type="table" w:styleId="Sfondochiaro-Colore5">
    <w:name w:val="Light Shading Accent 5"/>
    <w:basedOn w:val="Tabellanormale"/>
    <w:uiPriority w:val="60"/>
    <w:semiHidden/>
    <w:unhideWhenUsed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color="A49B8D" w:themeColor="accent5" w:sz="8" w:space="0"/>
        <w:bottom w:val="single" w:color="A49B8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49B8D" w:themeColor="accent5" w:sz="8" w:space="0"/>
          <w:left w:val="nil"/>
          <w:bottom w:val="single" w:color="A49B8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49B8D" w:themeColor="accent5" w:sz="8" w:space="0"/>
          <w:left w:val="nil"/>
          <w:bottom w:val="single" w:color="A49B8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</w:style>
  <w:style w:type="table" w:styleId="Sfondochiaro-Colore6">
    <w:name w:val="Light Shading Accent 6"/>
    <w:basedOn w:val="Tabellanormale"/>
    <w:uiPriority w:val="60"/>
    <w:semiHidden/>
    <w:unhideWhenUsed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color="5C4C44" w:themeColor="accent6" w:sz="8" w:space="0"/>
        <w:bottom w:val="single" w:color="5C4C4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C4C44" w:themeColor="accent6" w:sz="8" w:space="0"/>
          <w:left w:val="nil"/>
          <w:bottom w:val="single" w:color="5C4C44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C4C44" w:themeColor="accent6" w:sz="8" w:space="0"/>
          <w:left w:val="nil"/>
          <w:bottom w:val="single" w:color="5C4C44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</w:style>
  <w:style w:type="character" w:styleId="Numeroriga">
    <w:name w:val="line number"/>
    <w:basedOn w:val="Carpredefinitoparagrafo"/>
    <w:uiPriority w:val="99"/>
    <w:semiHidden/>
    <w:unhideWhenUsed/>
    <w:rsid w:val="00572222"/>
    <w:rPr>
      <w:sz w:val="22"/>
    </w:rPr>
  </w:style>
  <w:style w:type="paragraph" w:styleId="Elenco">
    <w:name w:val="List"/>
    <w:basedOn w:val="Normale"/>
    <w:uiPriority w:val="99"/>
    <w:semiHidden/>
    <w:unhideWhenUsed/>
    <w:rsid w:val="00572222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572222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572222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572222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572222"/>
    <w:pPr>
      <w:ind w:left="1800" w:hanging="360"/>
      <w:contextualSpacing/>
    </w:pPr>
  </w:style>
  <w:style w:type="paragraph" w:styleId="Puntoelenco">
    <w:name w:val="List Bullet"/>
    <w:basedOn w:val="Normale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572222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572222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Paragrafoelenco">
    <w:name w:val="List Paragraph"/>
    <w:basedOn w:val="Normale"/>
    <w:uiPriority w:val="34"/>
    <w:semiHidden/>
    <w:qFormat/>
    <w:rsid w:val="00572222"/>
    <w:pPr>
      <w:ind w:left="720"/>
      <w:contextualSpacing/>
    </w:pPr>
  </w:style>
  <w:style w:type="table" w:styleId="Tabellaelenco1chiara">
    <w:name w:val="List Table 1 Light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6968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6968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DCD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DCD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5EC94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5E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BEA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BEA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8C3BA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8C3BA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59086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59086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Tabellaelenco2">
    <w:name w:val="List Table 2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F69684" w:themeColor="accent1" w:themeTint="99" w:sz="4" w:space="0"/>
        <w:bottom w:val="single" w:color="F69684" w:themeColor="accent1" w:themeTint="99" w:sz="4" w:space="0"/>
        <w:insideH w:val="single" w:color="F6968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9FDCD5" w:themeColor="accent2" w:themeTint="99" w:sz="4" w:space="0"/>
        <w:bottom w:val="single" w:color="9FDCD5" w:themeColor="accent2" w:themeTint="99" w:sz="4" w:space="0"/>
        <w:insideH w:val="single" w:color="9FDCD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E5EC94" w:themeColor="accent3" w:themeTint="99" w:sz="4" w:space="0"/>
        <w:bottom w:val="single" w:color="E5EC94" w:themeColor="accent3" w:themeTint="99" w:sz="4" w:space="0"/>
        <w:insideH w:val="single" w:color="E5EC94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8DDBEA" w:themeColor="accent4" w:themeTint="99" w:sz="4" w:space="0"/>
        <w:bottom w:val="single" w:color="8DDBEA" w:themeColor="accent4" w:themeTint="99" w:sz="4" w:space="0"/>
        <w:insideH w:val="single" w:color="8DDBEA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C8C3BA" w:themeColor="accent5" w:themeTint="99" w:sz="4" w:space="0"/>
        <w:bottom w:val="single" w:color="C8C3BA" w:themeColor="accent5" w:themeTint="99" w:sz="4" w:space="0"/>
        <w:insideH w:val="single" w:color="C8C3BA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color="A59086" w:themeColor="accent6" w:themeTint="99" w:sz="4" w:space="0"/>
        <w:bottom w:val="single" w:color="A59086" w:themeColor="accent6" w:themeTint="99" w:sz="4" w:space="0"/>
        <w:insideH w:val="single" w:color="A59086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Elencotab3">
    <w:name w:val="List Table 3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F05133" w:themeColor="accent1" w:sz="4" w:space="0"/>
        <w:left w:val="single" w:color="F05133" w:themeColor="accent1" w:sz="4" w:space="0"/>
        <w:bottom w:val="single" w:color="F05133" w:themeColor="accent1" w:sz="4" w:space="0"/>
        <w:right w:val="single" w:color="F05133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color="F05133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05133" w:themeColor="accent1" w:sz="4" w:space="0"/>
          <w:right w:val="single" w:color="F05133" w:themeColor="accent1" w:sz="4" w:space="0"/>
        </w:tcBorders>
      </w:tcPr>
    </w:tblStylePr>
    <w:tblStylePr w:type="band1Horz">
      <w:tblPr/>
      <w:tcPr>
        <w:tcBorders>
          <w:top w:val="single" w:color="F05133" w:themeColor="accent1" w:sz="4" w:space="0"/>
          <w:bottom w:val="single" w:color="F05133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05133" w:themeColor="accent1" w:sz="4" w:space="0"/>
          <w:left w:val="nil"/>
        </w:tcBorders>
      </w:tcPr>
    </w:tblStylePr>
    <w:tblStylePr w:type="swCell">
      <w:tblPr/>
      <w:tcPr>
        <w:tcBorders>
          <w:top w:val="double" w:color="F05133" w:themeColor="accent1" w:sz="4" w:space="0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60C5BA" w:themeColor="accent2" w:sz="4" w:space="0"/>
        <w:left w:val="single" w:color="60C5BA" w:themeColor="accent2" w:sz="4" w:space="0"/>
        <w:bottom w:val="single" w:color="60C5BA" w:themeColor="accent2" w:sz="4" w:space="0"/>
        <w:right w:val="single" w:color="60C5BA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color="60C5BA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0C5BA" w:themeColor="accent2" w:sz="4" w:space="0"/>
          <w:right w:val="single" w:color="60C5BA" w:themeColor="accent2" w:sz="4" w:space="0"/>
        </w:tcBorders>
      </w:tcPr>
    </w:tblStylePr>
    <w:tblStylePr w:type="band1Horz">
      <w:tblPr/>
      <w:tcPr>
        <w:tcBorders>
          <w:top w:val="single" w:color="60C5BA" w:themeColor="accent2" w:sz="4" w:space="0"/>
          <w:bottom w:val="single" w:color="60C5BA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0C5BA" w:themeColor="accent2" w:sz="4" w:space="0"/>
          <w:left w:val="nil"/>
        </w:tcBorders>
      </w:tcPr>
    </w:tblStylePr>
    <w:tblStylePr w:type="swCell">
      <w:tblPr/>
      <w:tcPr>
        <w:tcBorders>
          <w:top w:val="double" w:color="60C5BA" w:themeColor="accent2" w:sz="4" w:space="0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D5E04E" w:themeColor="accent3" w:sz="4" w:space="0"/>
        <w:left w:val="single" w:color="D5E04E" w:themeColor="accent3" w:sz="4" w:space="0"/>
        <w:bottom w:val="single" w:color="D5E04E" w:themeColor="accent3" w:sz="4" w:space="0"/>
        <w:right w:val="single" w:color="D5E04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color="D5E04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5E04E" w:themeColor="accent3" w:sz="4" w:space="0"/>
          <w:right w:val="single" w:color="D5E04E" w:themeColor="accent3" w:sz="4" w:space="0"/>
        </w:tcBorders>
      </w:tcPr>
    </w:tblStylePr>
    <w:tblStylePr w:type="band1Horz">
      <w:tblPr/>
      <w:tcPr>
        <w:tcBorders>
          <w:top w:val="single" w:color="D5E04E" w:themeColor="accent3" w:sz="4" w:space="0"/>
          <w:bottom w:val="single" w:color="D5E04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5E04E" w:themeColor="accent3" w:sz="4" w:space="0"/>
          <w:left w:val="nil"/>
        </w:tcBorders>
      </w:tcPr>
    </w:tblStylePr>
    <w:tblStylePr w:type="swCell">
      <w:tblPr/>
      <w:tcPr>
        <w:tcBorders>
          <w:top w:val="double" w:color="D5E04E" w:themeColor="accent3" w:sz="4" w:space="0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42C4DD" w:themeColor="accent4" w:sz="4" w:space="0"/>
        <w:left w:val="single" w:color="42C4DD" w:themeColor="accent4" w:sz="4" w:space="0"/>
        <w:bottom w:val="single" w:color="42C4DD" w:themeColor="accent4" w:sz="4" w:space="0"/>
        <w:right w:val="single" w:color="42C4DD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color="42C4DD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2C4DD" w:themeColor="accent4" w:sz="4" w:space="0"/>
          <w:right w:val="single" w:color="42C4DD" w:themeColor="accent4" w:sz="4" w:space="0"/>
        </w:tcBorders>
      </w:tcPr>
    </w:tblStylePr>
    <w:tblStylePr w:type="band1Horz">
      <w:tblPr/>
      <w:tcPr>
        <w:tcBorders>
          <w:top w:val="single" w:color="42C4DD" w:themeColor="accent4" w:sz="4" w:space="0"/>
          <w:bottom w:val="single" w:color="42C4DD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2C4DD" w:themeColor="accent4" w:sz="4" w:space="0"/>
          <w:left w:val="nil"/>
        </w:tcBorders>
      </w:tcPr>
    </w:tblStylePr>
    <w:tblStylePr w:type="swCell">
      <w:tblPr/>
      <w:tcPr>
        <w:tcBorders>
          <w:top w:val="double" w:color="42C4DD" w:themeColor="accent4" w:sz="4" w:space="0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A49B8D" w:themeColor="accent5" w:sz="4" w:space="0"/>
        <w:left w:val="single" w:color="A49B8D" w:themeColor="accent5" w:sz="4" w:space="0"/>
        <w:bottom w:val="single" w:color="A49B8D" w:themeColor="accent5" w:sz="4" w:space="0"/>
        <w:right w:val="single" w:color="A49B8D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color="A49B8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49B8D" w:themeColor="accent5" w:sz="4" w:space="0"/>
          <w:right w:val="single" w:color="A49B8D" w:themeColor="accent5" w:sz="4" w:space="0"/>
        </w:tcBorders>
      </w:tcPr>
    </w:tblStylePr>
    <w:tblStylePr w:type="band1Horz">
      <w:tblPr/>
      <w:tcPr>
        <w:tcBorders>
          <w:top w:val="single" w:color="A49B8D" w:themeColor="accent5" w:sz="4" w:space="0"/>
          <w:bottom w:val="single" w:color="A49B8D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49B8D" w:themeColor="accent5" w:sz="4" w:space="0"/>
          <w:left w:val="nil"/>
        </w:tcBorders>
      </w:tcPr>
    </w:tblStylePr>
    <w:tblStylePr w:type="swCell">
      <w:tblPr/>
      <w:tcPr>
        <w:tcBorders>
          <w:top w:val="double" w:color="A49B8D" w:themeColor="accent5" w:sz="4" w:space="0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color="5C4C44" w:themeColor="accent6" w:sz="4" w:space="0"/>
        <w:left w:val="single" w:color="5C4C44" w:themeColor="accent6" w:sz="4" w:space="0"/>
        <w:bottom w:val="single" w:color="5C4C44" w:themeColor="accent6" w:sz="4" w:space="0"/>
        <w:right w:val="single" w:color="5C4C44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color="5C4C44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C4C44" w:themeColor="accent6" w:sz="4" w:space="0"/>
          <w:right w:val="single" w:color="5C4C44" w:themeColor="accent6" w:sz="4" w:space="0"/>
        </w:tcBorders>
      </w:tcPr>
    </w:tblStylePr>
    <w:tblStylePr w:type="band1Horz">
      <w:tblPr/>
      <w:tcPr>
        <w:tcBorders>
          <w:top w:val="single" w:color="5C4C44" w:themeColor="accent6" w:sz="4" w:space="0"/>
          <w:bottom w:val="single" w:color="5C4C44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C4C44" w:themeColor="accent6" w:sz="4" w:space="0"/>
          <w:left w:val="nil"/>
        </w:tcBorders>
      </w:tcPr>
    </w:tblStylePr>
    <w:tblStylePr w:type="swCell">
      <w:tblPr/>
      <w:tcPr>
        <w:tcBorders>
          <w:top w:val="double" w:color="5C4C44" w:themeColor="accent6" w:sz="4" w:space="0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F69684" w:themeColor="accent1" w:themeTint="99" w:sz="4" w:space="0"/>
        <w:left w:val="single" w:color="F69684" w:themeColor="accent1" w:themeTint="99" w:sz="4" w:space="0"/>
        <w:bottom w:val="single" w:color="F69684" w:themeColor="accent1" w:themeTint="99" w:sz="4" w:space="0"/>
        <w:right w:val="single" w:color="F69684" w:themeColor="accent1" w:themeTint="99" w:sz="4" w:space="0"/>
        <w:insideH w:val="single" w:color="F6968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05133" w:themeColor="accent1" w:sz="4" w:space="0"/>
          <w:left w:val="single" w:color="F05133" w:themeColor="accent1" w:sz="4" w:space="0"/>
          <w:bottom w:val="single" w:color="F05133" w:themeColor="accent1" w:sz="4" w:space="0"/>
          <w:right w:val="single" w:color="F05133" w:themeColor="accent1" w:sz="4" w:space="0"/>
          <w:insideH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color="F6968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9FDCD5" w:themeColor="accent2" w:themeTint="99" w:sz="4" w:space="0"/>
        <w:left w:val="single" w:color="9FDCD5" w:themeColor="accent2" w:themeTint="99" w:sz="4" w:space="0"/>
        <w:bottom w:val="single" w:color="9FDCD5" w:themeColor="accent2" w:themeTint="99" w:sz="4" w:space="0"/>
        <w:right w:val="single" w:color="9FDCD5" w:themeColor="accent2" w:themeTint="99" w:sz="4" w:space="0"/>
        <w:insideH w:val="single" w:color="9FDCD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0C5BA" w:themeColor="accent2" w:sz="4" w:space="0"/>
          <w:left w:val="single" w:color="60C5BA" w:themeColor="accent2" w:sz="4" w:space="0"/>
          <w:bottom w:val="single" w:color="60C5BA" w:themeColor="accent2" w:sz="4" w:space="0"/>
          <w:right w:val="single" w:color="60C5BA" w:themeColor="accent2" w:sz="4" w:space="0"/>
          <w:insideH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color="9FDCD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E5EC94" w:themeColor="accent3" w:themeTint="99" w:sz="4" w:space="0"/>
        <w:left w:val="single" w:color="E5EC94" w:themeColor="accent3" w:themeTint="99" w:sz="4" w:space="0"/>
        <w:bottom w:val="single" w:color="E5EC94" w:themeColor="accent3" w:themeTint="99" w:sz="4" w:space="0"/>
        <w:right w:val="single" w:color="E5EC94" w:themeColor="accent3" w:themeTint="99" w:sz="4" w:space="0"/>
        <w:insideH w:val="single" w:color="E5E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5E04E" w:themeColor="accent3" w:sz="4" w:space="0"/>
          <w:left w:val="single" w:color="D5E04E" w:themeColor="accent3" w:sz="4" w:space="0"/>
          <w:bottom w:val="single" w:color="D5E04E" w:themeColor="accent3" w:sz="4" w:space="0"/>
          <w:right w:val="single" w:color="D5E04E" w:themeColor="accent3" w:sz="4" w:space="0"/>
          <w:insideH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color="E5E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8DDBEA" w:themeColor="accent4" w:themeTint="99" w:sz="4" w:space="0"/>
        <w:left w:val="single" w:color="8DDBEA" w:themeColor="accent4" w:themeTint="99" w:sz="4" w:space="0"/>
        <w:bottom w:val="single" w:color="8DDBEA" w:themeColor="accent4" w:themeTint="99" w:sz="4" w:space="0"/>
        <w:right w:val="single" w:color="8DDBEA" w:themeColor="accent4" w:themeTint="99" w:sz="4" w:space="0"/>
        <w:insideH w:val="single" w:color="8DDBEA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2C4DD" w:themeColor="accent4" w:sz="4" w:space="0"/>
          <w:left w:val="single" w:color="42C4DD" w:themeColor="accent4" w:sz="4" w:space="0"/>
          <w:bottom w:val="single" w:color="42C4DD" w:themeColor="accent4" w:sz="4" w:space="0"/>
          <w:right w:val="single" w:color="42C4DD" w:themeColor="accent4" w:sz="4" w:space="0"/>
          <w:insideH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color="8DDBEA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C8C3BA" w:themeColor="accent5" w:themeTint="99" w:sz="4" w:space="0"/>
        <w:left w:val="single" w:color="C8C3BA" w:themeColor="accent5" w:themeTint="99" w:sz="4" w:space="0"/>
        <w:bottom w:val="single" w:color="C8C3BA" w:themeColor="accent5" w:themeTint="99" w:sz="4" w:space="0"/>
        <w:right w:val="single" w:color="C8C3BA" w:themeColor="accent5" w:themeTint="99" w:sz="4" w:space="0"/>
        <w:insideH w:val="single" w:color="C8C3BA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49B8D" w:themeColor="accent5" w:sz="4" w:space="0"/>
          <w:left w:val="single" w:color="A49B8D" w:themeColor="accent5" w:sz="4" w:space="0"/>
          <w:bottom w:val="single" w:color="A49B8D" w:themeColor="accent5" w:sz="4" w:space="0"/>
          <w:right w:val="single" w:color="A49B8D" w:themeColor="accent5" w:sz="4" w:space="0"/>
          <w:insideH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color="C8C3BA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color="A59086" w:themeColor="accent6" w:themeTint="99" w:sz="4" w:space="0"/>
        <w:left w:val="single" w:color="A59086" w:themeColor="accent6" w:themeTint="99" w:sz="4" w:space="0"/>
        <w:bottom w:val="single" w:color="A59086" w:themeColor="accent6" w:themeTint="99" w:sz="4" w:space="0"/>
        <w:right w:val="single" w:color="A59086" w:themeColor="accent6" w:themeTint="99" w:sz="4" w:space="0"/>
        <w:insideH w:val="single" w:color="A5908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C4C44" w:themeColor="accent6" w:sz="4" w:space="0"/>
          <w:left w:val="single" w:color="5C4C44" w:themeColor="accent6" w:sz="4" w:space="0"/>
          <w:bottom w:val="single" w:color="5C4C44" w:themeColor="accent6" w:sz="4" w:space="0"/>
          <w:right w:val="single" w:color="5C4C44" w:themeColor="accent6" w:sz="4" w:space="0"/>
          <w:insideH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color="A59086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05133" w:themeColor="accent1" w:sz="24" w:space="0"/>
        <w:left w:val="single" w:color="F05133" w:themeColor="accent1" w:sz="24" w:space="0"/>
        <w:bottom w:val="single" w:color="F05133" w:themeColor="accent1" w:sz="24" w:space="0"/>
        <w:right w:val="single" w:color="F05133" w:themeColor="accent1" w:sz="24" w:space="0"/>
      </w:tblBorders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0C5BA" w:themeColor="accent2" w:sz="24" w:space="0"/>
        <w:left w:val="single" w:color="60C5BA" w:themeColor="accent2" w:sz="24" w:space="0"/>
        <w:bottom w:val="single" w:color="60C5BA" w:themeColor="accent2" w:sz="24" w:space="0"/>
        <w:right w:val="single" w:color="60C5BA" w:themeColor="accent2" w:sz="24" w:space="0"/>
      </w:tblBorders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5E04E" w:themeColor="accent3" w:sz="24" w:space="0"/>
        <w:left w:val="single" w:color="D5E04E" w:themeColor="accent3" w:sz="24" w:space="0"/>
        <w:bottom w:val="single" w:color="D5E04E" w:themeColor="accent3" w:sz="24" w:space="0"/>
        <w:right w:val="single" w:color="D5E04E" w:themeColor="accent3" w:sz="24" w:space="0"/>
      </w:tblBorders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2C4DD" w:themeColor="accent4" w:sz="24" w:space="0"/>
        <w:left w:val="single" w:color="42C4DD" w:themeColor="accent4" w:sz="24" w:space="0"/>
        <w:bottom w:val="single" w:color="42C4DD" w:themeColor="accent4" w:sz="24" w:space="0"/>
        <w:right w:val="single" w:color="42C4DD" w:themeColor="accent4" w:sz="24" w:space="0"/>
      </w:tblBorders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49B8D" w:themeColor="accent5" w:sz="24" w:space="0"/>
        <w:left w:val="single" w:color="A49B8D" w:themeColor="accent5" w:sz="24" w:space="0"/>
        <w:bottom w:val="single" w:color="A49B8D" w:themeColor="accent5" w:sz="24" w:space="0"/>
        <w:right w:val="single" w:color="A49B8D" w:themeColor="accent5" w:sz="24" w:space="0"/>
      </w:tblBorders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C4C44" w:themeColor="accent6" w:sz="24" w:space="0"/>
        <w:left w:val="single" w:color="5C4C44" w:themeColor="accent6" w:sz="24" w:space="0"/>
        <w:bottom w:val="single" w:color="5C4C44" w:themeColor="accent6" w:sz="24" w:space="0"/>
        <w:right w:val="single" w:color="5C4C44" w:themeColor="accent6" w:sz="24" w:space="0"/>
      </w:tblBorders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color="F05133" w:themeColor="accent1" w:sz="4" w:space="0"/>
        <w:bottom w:val="single" w:color="F05133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F05133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F05133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color="60C5BA" w:themeColor="accent2" w:sz="4" w:space="0"/>
        <w:bottom w:val="single" w:color="60C5BA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60C5BA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60C5BA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color="D5E04E" w:themeColor="accent3" w:sz="4" w:space="0"/>
        <w:bottom w:val="single" w:color="D5E04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D5E04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D5E04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color="42C4DD" w:themeColor="accent4" w:sz="4" w:space="0"/>
        <w:bottom w:val="single" w:color="42C4DD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42C4DD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42C4DD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color="A49B8D" w:themeColor="accent5" w:sz="4" w:space="0"/>
        <w:bottom w:val="single" w:color="A49B8D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49B8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49B8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color="5C4C44" w:themeColor="accent6" w:sz="4" w:space="0"/>
        <w:bottom w:val="single" w:color="5C4C44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5C4C44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5C4C4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05133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05133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05133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05133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0C5BA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0C5BA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0C5BA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0C5BA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5E04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5E04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5E04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5E04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2C4DD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2C4DD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2C4DD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2C4DD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49B8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49B8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49B8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49B8D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C4C44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C4C44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C4C44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C4C44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macro">
    <w:name w:val="macro"/>
    <w:link w:val="TestomacroCarattere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styleId="TestomacroCarattere" w:customStyle="1">
    <w:name w:val="Testo macro Carattere"/>
    <w:basedOn w:val="Carpredefinitoparagrafo"/>
    <w:link w:val="Testomacro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gliamedia1">
    <w:name w:val="Medium Grid 1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37C65" w:themeColor="accent1" w:themeTint="BF" w:sz="8" w:space="0"/>
        <w:left w:val="single" w:color="F37C65" w:themeColor="accent1" w:themeTint="BF" w:sz="8" w:space="0"/>
        <w:bottom w:val="single" w:color="F37C65" w:themeColor="accent1" w:themeTint="BF" w:sz="8" w:space="0"/>
        <w:right w:val="single" w:color="F37C65" w:themeColor="accent1" w:themeTint="BF" w:sz="8" w:space="0"/>
        <w:insideH w:val="single" w:color="F37C65" w:themeColor="accent1" w:themeTint="BF" w:sz="8" w:space="0"/>
        <w:insideV w:val="single" w:color="F37C65" w:themeColor="accent1" w:themeTint="BF" w:sz="8" w:space="0"/>
      </w:tblBorders>
    </w:tblPr>
    <w:tcPr>
      <w:shd w:val="clear" w:color="auto" w:fill="FBD3C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7C6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87D3CB" w:themeColor="accent2" w:themeTint="BF" w:sz="8" w:space="0"/>
        <w:left w:val="single" w:color="87D3CB" w:themeColor="accent2" w:themeTint="BF" w:sz="8" w:space="0"/>
        <w:bottom w:val="single" w:color="87D3CB" w:themeColor="accent2" w:themeTint="BF" w:sz="8" w:space="0"/>
        <w:right w:val="single" w:color="87D3CB" w:themeColor="accent2" w:themeTint="BF" w:sz="8" w:space="0"/>
        <w:insideH w:val="single" w:color="87D3CB" w:themeColor="accent2" w:themeTint="BF" w:sz="8" w:space="0"/>
        <w:insideV w:val="single" w:color="87D3CB" w:themeColor="accent2" w:themeTint="BF" w:sz="8" w:space="0"/>
      </w:tblBorders>
    </w:tblPr>
    <w:tcPr>
      <w:shd w:val="clear" w:color="auto" w:fill="D7F0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D3CB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DFE77A" w:themeColor="accent3" w:themeTint="BF" w:sz="8" w:space="0"/>
        <w:left w:val="single" w:color="DFE77A" w:themeColor="accent3" w:themeTint="BF" w:sz="8" w:space="0"/>
        <w:bottom w:val="single" w:color="DFE77A" w:themeColor="accent3" w:themeTint="BF" w:sz="8" w:space="0"/>
        <w:right w:val="single" w:color="DFE77A" w:themeColor="accent3" w:themeTint="BF" w:sz="8" w:space="0"/>
        <w:insideH w:val="single" w:color="DFE77A" w:themeColor="accent3" w:themeTint="BF" w:sz="8" w:space="0"/>
        <w:insideV w:val="single" w:color="DFE77A" w:themeColor="accent3" w:themeTint="BF" w:sz="8" w:space="0"/>
      </w:tblBorders>
    </w:tblPr>
    <w:tcPr>
      <w:shd w:val="clear" w:color="auto" w:fill="F4F7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FE77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71D2E5" w:themeColor="accent4" w:themeTint="BF" w:sz="8" w:space="0"/>
        <w:left w:val="single" w:color="71D2E5" w:themeColor="accent4" w:themeTint="BF" w:sz="8" w:space="0"/>
        <w:bottom w:val="single" w:color="71D2E5" w:themeColor="accent4" w:themeTint="BF" w:sz="8" w:space="0"/>
        <w:right w:val="single" w:color="71D2E5" w:themeColor="accent4" w:themeTint="BF" w:sz="8" w:space="0"/>
        <w:insideH w:val="single" w:color="71D2E5" w:themeColor="accent4" w:themeTint="BF" w:sz="8" w:space="0"/>
        <w:insideV w:val="single" w:color="71D2E5" w:themeColor="accent4" w:themeTint="BF" w:sz="8" w:space="0"/>
      </w:tblBorders>
    </w:tblPr>
    <w:tcPr>
      <w:shd w:val="clear" w:color="auto" w:fill="D0F0F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D2E5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BAB4A9" w:themeColor="accent5" w:themeTint="BF" w:sz="8" w:space="0"/>
        <w:left w:val="single" w:color="BAB4A9" w:themeColor="accent5" w:themeTint="BF" w:sz="8" w:space="0"/>
        <w:bottom w:val="single" w:color="BAB4A9" w:themeColor="accent5" w:themeTint="BF" w:sz="8" w:space="0"/>
        <w:right w:val="single" w:color="BAB4A9" w:themeColor="accent5" w:themeTint="BF" w:sz="8" w:space="0"/>
        <w:insideH w:val="single" w:color="BAB4A9" w:themeColor="accent5" w:themeTint="BF" w:sz="8" w:space="0"/>
        <w:insideV w:val="single" w:color="BAB4A9" w:themeColor="accent5" w:themeTint="BF" w:sz="8" w:space="0"/>
      </w:tblBorders>
    </w:tblPr>
    <w:tcPr>
      <w:shd w:val="clear" w:color="auto" w:fill="E8E6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AB4A9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8E7569" w:themeColor="accent6" w:themeTint="BF" w:sz="8" w:space="0"/>
        <w:left w:val="single" w:color="8E7569" w:themeColor="accent6" w:themeTint="BF" w:sz="8" w:space="0"/>
        <w:bottom w:val="single" w:color="8E7569" w:themeColor="accent6" w:themeTint="BF" w:sz="8" w:space="0"/>
        <w:right w:val="single" w:color="8E7569" w:themeColor="accent6" w:themeTint="BF" w:sz="8" w:space="0"/>
        <w:insideH w:val="single" w:color="8E7569" w:themeColor="accent6" w:themeTint="BF" w:sz="8" w:space="0"/>
        <w:insideV w:val="single" w:color="8E7569" w:themeColor="accent6" w:themeTint="BF" w:sz="8" w:space="0"/>
      </w:tblBorders>
    </w:tblPr>
    <w:tcPr>
      <w:shd w:val="clear" w:color="auto" w:fill="DAD1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E756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Grigliamedia2">
    <w:name w:val="Medium Grid 2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05133" w:themeColor="accent1" w:sz="8" w:space="0"/>
        <w:left w:val="single" w:color="F05133" w:themeColor="accent1" w:sz="8" w:space="0"/>
        <w:bottom w:val="single" w:color="F05133" w:themeColor="accent1" w:sz="8" w:space="0"/>
        <w:right w:val="single" w:color="F05133" w:themeColor="accent1" w:sz="8" w:space="0"/>
        <w:insideH w:val="single" w:color="F05133" w:themeColor="accent1" w:sz="8" w:space="0"/>
        <w:insideV w:val="single" w:color="F05133" w:themeColor="accent1" w:sz="8" w:space="0"/>
      </w:tblBorders>
    </w:tblPr>
    <w:tcPr>
      <w:shd w:val="clear" w:color="auto" w:fill="FBD3C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6" w:themeFill="accent1" w:themeFillTint="33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tcBorders>
          <w:insideH w:val="single" w:color="F05133" w:themeColor="accent1" w:sz="6" w:space="0"/>
          <w:insideV w:val="single" w:color="F05133" w:themeColor="accent1" w:sz="6" w:space="0"/>
        </w:tcBorders>
        <w:shd w:val="clear" w:color="auto" w:fill="F7A79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0C5BA" w:themeColor="accent2" w:sz="8" w:space="0"/>
        <w:left w:val="single" w:color="60C5BA" w:themeColor="accent2" w:sz="8" w:space="0"/>
        <w:bottom w:val="single" w:color="60C5BA" w:themeColor="accent2" w:sz="8" w:space="0"/>
        <w:right w:val="single" w:color="60C5BA" w:themeColor="accent2" w:sz="8" w:space="0"/>
        <w:insideH w:val="single" w:color="60C5BA" w:themeColor="accent2" w:sz="8" w:space="0"/>
        <w:insideV w:val="single" w:color="60C5BA" w:themeColor="accent2" w:sz="8" w:space="0"/>
      </w:tblBorders>
    </w:tblPr>
    <w:tcPr>
      <w:shd w:val="clear" w:color="auto" w:fill="D7F0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F1" w:themeFill="accent2" w:themeFillTint="33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tcBorders>
          <w:insideH w:val="single" w:color="60C5BA" w:themeColor="accent2" w:sz="6" w:space="0"/>
          <w:insideV w:val="single" w:color="60C5BA" w:themeColor="accent2" w:sz="6" w:space="0"/>
        </w:tcBorders>
        <w:shd w:val="clear" w:color="auto" w:fill="AFE2D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5E04E" w:themeColor="accent3" w:sz="8" w:space="0"/>
        <w:left w:val="single" w:color="D5E04E" w:themeColor="accent3" w:sz="8" w:space="0"/>
        <w:bottom w:val="single" w:color="D5E04E" w:themeColor="accent3" w:sz="8" w:space="0"/>
        <w:right w:val="single" w:color="D5E04E" w:themeColor="accent3" w:sz="8" w:space="0"/>
        <w:insideH w:val="single" w:color="D5E04E" w:themeColor="accent3" w:sz="8" w:space="0"/>
        <w:insideV w:val="single" w:color="D5E04E" w:themeColor="accent3" w:sz="8" w:space="0"/>
      </w:tblBorders>
    </w:tblPr>
    <w:tcPr>
      <w:shd w:val="clear" w:color="auto" w:fill="F4F7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C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DB" w:themeFill="accent3" w:themeFillTint="33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tcBorders>
          <w:insideH w:val="single" w:color="D5E04E" w:themeColor="accent3" w:sz="6" w:space="0"/>
          <w:insideV w:val="single" w:color="D5E04E" w:themeColor="accent3" w:sz="6" w:space="0"/>
        </w:tcBorders>
        <w:shd w:val="clear" w:color="auto" w:fill="E9EF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2C4DD" w:themeColor="accent4" w:sz="8" w:space="0"/>
        <w:left w:val="single" w:color="42C4DD" w:themeColor="accent4" w:sz="8" w:space="0"/>
        <w:bottom w:val="single" w:color="42C4DD" w:themeColor="accent4" w:sz="8" w:space="0"/>
        <w:right w:val="single" w:color="42C4DD" w:themeColor="accent4" w:sz="8" w:space="0"/>
        <w:insideH w:val="single" w:color="42C4DD" w:themeColor="accent4" w:sz="8" w:space="0"/>
        <w:insideV w:val="single" w:color="42C4DD" w:themeColor="accent4" w:sz="8" w:space="0"/>
      </w:tblBorders>
    </w:tblPr>
    <w:tcPr>
      <w:shd w:val="clear" w:color="auto" w:fill="D0F0F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3F8" w:themeFill="accent4" w:themeFillTint="33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tcBorders>
          <w:insideH w:val="single" w:color="42C4DD" w:themeColor="accent4" w:sz="6" w:space="0"/>
          <w:insideV w:val="single" w:color="42C4DD" w:themeColor="accent4" w:sz="6" w:space="0"/>
        </w:tcBorders>
        <w:shd w:val="clear" w:color="auto" w:fill="A0E1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49B8D" w:themeColor="accent5" w:sz="8" w:space="0"/>
        <w:left w:val="single" w:color="A49B8D" w:themeColor="accent5" w:sz="8" w:space="0"/>
        <w:bottom w:val="single" w:color="A49B8D" w:themeColor="accent5" w:sz="8" w:space="0"/>
        <w:right w:val="single" w:color="A49B8D" w:themeColor="accent5" w:sz="8" w:space="0"/>
        <w:insideH w:val="single" w:color="A49B8D" w:themeColor="accent5" w:sz="8" w:space="0"/>
        <w:insideV w:val="single" w:color="A49B8D" w:themeColor="accent5" w:sz="8" w:space="0"/>
      </w:tblBorders>
    </w:tblPr>
    <w:tcPr>
      <w:shd w:val="clear" w:color="auto" w:fill="E8E6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5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BE8" w:themeFill="accent5" w:themeFillTint="33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tcBorders>
          <w:insideH w:val="single" w:color="A49B8D" w:themeColor="accent5" w:sz="6" w:space="0"/>
          <w:insideV w:val="single" w:color="A49B8D" w:themeColor="accent5" w:sz="6" w:space="0"/>
        </w:tcBorders>
        <w:shd w:val="clear" w:color="auto" w:fill="D1CDC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C4C44" w:themeColor="accent6" w:sz="8" w:space="0"/>
        <w:left w:val="single" w:color="5C4C44" w:themeColor="accent6" w:sz="8" w:space="0"/>
        <w:bottom w:val="single" w:color="5C4C44" w:themeColor="accent6" w:sz="8" w:space="0"/>
        <w:right w:val="single" w:color="5C4C44" w:themeColor="accent6" w:sz="8" w:space="0"/>
        <w:insideH w:val="single" w:color="5C4C44" w:themeColor="accent6" w:sz="8" w:space="0"/>
        <w:insideV w:val="single" w:color="5C4C44" w:themeColor="accent6" w:sz="8" w:space="0"/>
      </w:tblBorders>
    </w:tblPr>
    <w:tcPr>
      <w:shd w:val="clear" w:color="auto" w:fill="DAD1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D6" w:themeFill="accent6" w:themeFillTint="33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tcBorders>
          <w:insideH w:val="single" w:color="5C4C44" w:themeColor="accent6" w:sz="6" w:space="0"/>
          <w:insideV w:val="single" w:color="5C4C44" w:themeColor="accent6" w:sz="6" w:space="0"/>
        </w:tcBorders>
        <w:shd w:val="clear" w:color="auto" w:fill="B5A39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3C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051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051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7A79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7A799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F0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C5B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C5B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E2DC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E2DC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F7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5E04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5E04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9EFA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9EFA6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F0F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2C4D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2C4D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E1EE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E1EE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6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49B8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49B8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1CDC6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1CDC6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AD1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C4C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C4C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5A39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5A39A" w:themeFill="accent6" w:themeFillTint="7F"/>
      </w:tcPr>
    </w:tblStylePr>
  </w:style>
  <w:style w:type="table" w:styleId="Elencomedio1">
    <w:name w:val="Medium List 1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05133" w:themeColor="accent1" w:sz="8" w:space="0"/>
        <w:bottom w:val="single" w:color="F05133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05133" w:themeColor="accent1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F05133" w:themeColor="accent1" w:sz="8" w:space="0"/>
          <w:bottom w:val="single" w:color="F05133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05133" w:themeColor="accent1" w:sz="8" w:space="0"/>
          <w:bottom w:val="single" w:color="F05133" w:themeColor="accent1" w:sz="8" w:space="0"/>
        </w:tcBorders>
      </w:tc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shd w:val="clear" w:color="auto" w:fill="FBD3CC" w:themeFill="accent1" w:themeFillTint="3F"/>
      </w:tcPr>
    </w:tblStylePr>
  </w:style>
  <w:style w:type="table" w:styleId="Elencomedio1-Colore2">
    <w:name w:val="Medium List 1 Accent 2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0C5BA" w:themeColor="accent2" w:sz="8" w:space="0"/>
        <w:bottom w:val="single" w:color="60C5BA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0C5BA" w:themeColor="accent2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60C5BA" w:themeColor="accent2" w:sz="8" w:space="0"/>
          <w:bottom w:val="single" w:color="60C5BA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0C5BA" w:themeColor="accent2" w:sz="8" w:space="0"/>
          <w:bottom w:val="single" w:color="60C5BA" w:themeColor="accent2" w:sz="8" w:space="0"/>
        </w:tcBorders>
      </w:tc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shd w:val="clear" w:color="auto" w:fill="D7F0ED" w:themeFill="accent2" w:themeFillTint="3F"/>
      </w:tcPr>
    </w:tblStylePr>
  </w:style>
  <w:style w:type="table" w:styleId="Elencomedio1-Colore3">
    <w:name w:val="Medium List 1 Accent 3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5E04E" w:themeColor="accent3" w:sz="8" w:space="0"/>
        <w:bottom w:val="single" w:color="D5E04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5E04E" w:themeColor="accent3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D5E04E" w:themeColor="accent3" w:sz="8" w:space="0"/>
          <w:bottom w:val="single" w:color="D5E04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5E04E" w:themeColor="accent3" w:sz="8" w:space="0"/>
          <w:bottom w:val="single" w:color="D5E04E" w:themeColor="accent3" w:sz="8" w:space="0"/>
        </w:tcBorders>
      </w:tc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shd w:val="clear" w:color="auto" w:fill="F4F7D3" w:themeFill="accent3" w:themeFillTint="3F"/>
      </w:tcPr>
    </w:tblStylePr>
  </w:style>
  <w:style w:type="table" w:styleId="Elencomedio1-Colore4">
    <w:name w:val="Medium List 1 Accent 4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2C4DD" w:themeColor="accent4" w:sz="8" w:space="0"/>
        <w:bottom w:val="single" w:color="42C4DD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2C4DD" w:themeColor="accent4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42C4DD" w:themeColor="accent4" w:sz="8" w:space="0"/>
          <w:bottom w:val="single" w:color="42C4DD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2C4DD" w:themeColor="accent4" w:sz="8" w:space="0"/>
          <w:bottom w:val="single" w:color="42C4DD" w:themeColor="accent4" w:sz="8" w:space="0"/>
        </w:tcBorders>
      </w:tc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shd w:val="clear" w:color="auto" w:fill="D0F0F6" w:themeFill="accent4" w:themeFillTint="3F"/>
      </w:tcPr>
    </w:tblStylePr>
  </w:style>
  <w:style w:type="table" w:styleId="Elencomedio1-Colore5">
    <w:name w:val="Medium List 1 Accent 5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49B8D" w:themeColor="accent5" w:sz="8" w:space="0"/>
        <w:bottom w:val="single" w:color="A49B8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49B8D" w:themeColor="accent5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A49B8D" w:themeColor="accent5" w:sz="8" w:space="0"/>
          <w:bottom w:val="single" w:color="A49B8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49B8D" w:themeColor="accent5" w:sz="8" w:space="0"/>
          <w:bottom w:val="single" w:color="A49B8D" w:themeColor="accent5" w:sz="8" w:space="0"/>
        </w:tcBorders>
      </w:tc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shd w:val="clear" w:color="auto" w:fill="E8E6E2" w:themeFill="accent5" w:themeFillTint="3F"/>
      </w:tcPr>
    </w:tblStylePr>
  </w:style>
  <w:style w:type="table" w:styleId="Elencomedio1-Colore6">
    <w:name w:val="Medium List 1 Accent 6"/>
    <w:basedOn w:val="Tabellanormale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C4C44" w:themeColor="accent6" w:sz="8" w:space="0"/>
        <w:bottom w:val="single" w:color="5C4C44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C4C44" w:themeColor="accent6" w:sz="8" w:space="0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color="5C4C44" w:themeColor="accent6" w:sz="8" w:space="0"/>
          <w:bottom w:val="single" w:color="5C4C4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C4C44" w:themeColor="accent6" w:sz="8" w:space="0"/>
          <w:bottom w:val="single" w:color="5C4C44" w:themeColor="accent6" w:sz="8" w:space="0"/>
        </w:tcBorders>
      </w:tc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shd w:val="clear" w:color="auto" w:fill="DAD1CD" w:themeFill="accent6" w:themeFillTint="3F"/>
      </w:tcPr>
    </w:tblStylePr>
  </w:style>
  <w:style w:type="table" w:styleId="Elencomedio2">
    <w:name w:val="Medium List 2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05133" w:themeColor="accent1" w:sz="8" w:space="0"/>
        <w:left w:val="single" w:color="F05133" w:themeColor="accent1" w:sz="8" w:space="0"/>
        <w:bottom w:val="single" w:color="F05133" w:themeColor="accent1" w:sz="8" w:space="0"/>
        <w:right w:val="single" w:color="F05133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05133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05133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05133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C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0C5BA" w:themeColor="accent2" w:sz="8" w:space="0"/>
        <w:left w:val="single" w:color="60C5BA" w:themeColor="accent2" w:sz="8" w:space="0"/>
        <w:bottom w:val="single" w:color="60C5BA" w:themeColor="accent2" w:sz="8" w:space="0"/>
        <w:right w:val="single" w:color="60C5BA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0C5B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0C5BA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0C5BA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0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5E04E" w:themeColor="accent3" w:sz="8" w:space="0"/>
        <w:left w:val="single" w:color="D5E04E" w:themeColor="accent3" w:sz="8" w:space="0"/>
        <w:bottom w:val="single" w:color="D5E04E" w:themeColor="accent3" w:sz="8" w:space="0"/>
        <w:right w:val="single" w:color="D5E04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5E04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5E04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5E04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7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2C4DD" w:themeColor="accent4" w:sz="8" w:space="0"/>
        <w:left w:val="single" w:color="42C4DD" w:themeColor="accent4" w:sz="8" w:space="0"/>
        <w:bottom w:val="single" w:color="42C4DD" w:themeColor="accent4" w:sz="8" w:space="0"/>
        <w:right w:val="single" w:color="42C4DD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2C4DD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2C4DD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2C4DD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F0F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49B8D" w:themeColor="accent5" w:sz="8" w:space="0"/>
        <w:left w:val="single" w:color="A49B8D" w:themeColor="accent5" w:sz="8" w:space="0"/>
        <w:bottom w:val="single" w:color="A49B8D" w:themeColor="accent5" w:sz="8" w:space="0"/>
        <w:right w:val="single" w:color="A49B8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49B8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49B8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49B8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6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semiHidden/>
    <w:unhideWhenUsed/>
    <w:rsid w:val="00572222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C4C44" w:themeColor="accent6" w:sz="8" w:space="0"/>
        <w:left w:val="single" w:color="5C4C44" w:themeColor="accent6" w:sz="8" w:space="0"/>
        <w:bottom w:val="single" w:color="5C4C44" w:themeColor="accent6" w:sz="8" w:space="0"/>
        <w:right w:val="single" w:color="5C4C44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C4C4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C4C44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C4C44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F37C65" w:themeColor="accent1" w:themeTint="BF" w:sz="8" w:space="0"/>
        <w:left w:val="single" w:color="F37C65" w:themeColor="accent1" w:themeTint="BF" w:sz="8" w:space="0"/>
        <w:bottom w:val="single" w:color="F37C65" w:themeColor="accent1" w:themeTint="BF" w:sz="8" w:space="0"/>
        <w:right w:val="single" w:color="F37C65" w:themeColor="accent1" w:themeTint="BF" w:sz="8" w:space="0"/>
        <w:insideH w:val="single" w:color="F37C6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37C65" w:themeColor="accent1" w:themeTint="BF" w:sz="8" w:space="0"/>
          <w:left w:val="single" w:color="F37C65" w:themeColor="accent1" w:themeTint="BF" w:sz="8" w:space="0"/>
          <w:bottom w:val="single" w:color="F37C65" w:themeColor="accent1" w:themeTint="BF" w:sz="8" w:space="0"/>
          <w:right w:val="single" w:color="F37C65" w:themeColor="accent1" w:themeTint="BF" w:sz="8" w:space="0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7C65" w:themeColor="accent1" w:themeTint="BF" w:sz="6" w:space="0"/>
          <w:left w:val="single" w:color="F37C65" w:themeColor="accent1" w:themeTint="BF" w:sz="8" w:space="0"/>
          <w:bottom w:val="single" w:color="F37C65" w:themeColor="accent1" w:themeTint="BF" w:sz="8" w:space="0"/>
          <w:right w:val="single" w:color="F37C6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C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87D3CB" w:themeColor="accent2" w:themeTint="BF" w:sz="8" w:space="0"/>
        <w:left w:val="single" w:color="87D3CB" w:themeColor="accent2" w:themeTint="BF" w:sz="8" w:space="0"/>
        <w:bottom w:val="single" w:color="87D3CB" w:themeColor="accent2" w:themeTint="BF" w:sz="8" w:space="0"/>
        <w:right w:val="single" w:color="87D3CB" w:themeColor="accent2" w:themeTint="BF" w:sz="8" w:space="0"/>
        <w:insideH w:val="single" w:color="87D3CB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D3CB" w:themeColor="accent2" w:themeTint="BF" w:sz="8" w:space="0"/>
          <w:left w:val="single" w:color="87D3CB" w:themeColor="accent2" w:themeTint="BF" w:sz="8" w:space="0"/>
          <w:bottom w:val="single" w:color="87D3CB" w:themeColor="accent2" w:themeTint="BF" w:sz="8" w:space="0"/>
          <w:right w:val="single" w:color="87D3CB" w:themeColor="accent2" w:themeTint="BF" w:sz="8" w:space="0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D3CB" w:themeColor="accent2" w:themeTint="BF" w:sz="6" w:space="0"/>
          <w:left w:val="single" w:color="87D3CB" w:themeColor="accent2" w:themeTint="BF" w:sz="8" w:space="0"/>
          <w:bottom w:val="single" w:color="87D3CB" w:themeColor="accent2" w:themeTint="BF" w:sz="8" w:space="0"/>
          <w:right w:val="single" w:color="87D3CB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0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DFE77A" w:themeColor="accent3" w:themeTint="BF" w:sz="8" w:space="0"/>
        <w:left w:val="single" w:color="DFE77A" w:themeColor="accent3" w:themeTint="BF" w:sz="8" w:space="0"/>
        <w:bottom w:val="single" w:color="DFE77A" w:themeColor="accent3" w:themeTint="BF" w:sz="8" w:space="0"/>
        <w:right w:val="single" w:color="DFE77A" w:themeColor="accent3" w:themeTint="BF" w:sz="8" w:space="0"/>
        <w:insideH w:val="single" w:color="DFE77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FE77A" w:themeColor="accent3" w:themeTint="BF" w:sz="8" w:space="0"/>
          <w:left w:val="single" w:color="DFE77A" w:themeColor="accent3" w:themeTint="BF" w:sz="8" w:space="0"/>
          <w:bottom w:val="single" w:color="DFE77A" w:themeColor="accent3" w:themeTint="BF" w:sz="8" w:space="0"/>
          <w:right w:val="single" w:color="DFE77A" w:themeColor="accent3" w:themeTint="BF" w:sz="8" w:space="0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E77A" w:themeColor="accent3" w:themeTint="BF" w:sz="6" w:space="0"/>
          <w:left w:val="single" w:color="DFE77A" w:themeColor="accent3" w:themeTint="BF" w:sz="8" w:space="0"/>
          <w:bottom w:val="single" w:color="DFE77A" w:themeColor="accent3" w:themeTint="BF" w:sz="8" w:space="0"/>
          <w:right w:val="single" w:color="DFE77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7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71D2E5" w:themeColor="accent4" w:themeTint="BF" w:sz="8" w:space="0"/>
        <w:left w:val="single" w:color="71D2E5" w:themeColor="accent4" w:themeTint="BF" w:sz="8" w:space="0"/>
        <w:bottom w:val="single" w:color="71D2E5" w:themeColor="accent4" w:themeTint="BF" w:sz="8" w:space="0"/>
        <w:right w:val="single" w:color="71D2E5" w:themeColor="accent4" w:themeTint="BF" w:sz="8" w:space="0"/>
        <w:insideH w:val="single" w:color="71D2E5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D2E5" w:themeColor="accent4" w:themeTint="BF" w:sz="8" w:space="0"/>
          <w:left w:val="single" w:color="71D2E5" w:themeColor="accent4" w:themeTint="BF" w:sz="8" w:space="0"/>
          <w:bottom w:val="single" w:color="71D2E5" w:themeColor="accent4" w:themeTint="BF" w:sz="8" w:space="0"/>
          <w:right w:val="single" w:color="71D2E5" w:themeColor="accent4" w:themeTint="BF" w:sz="8" w:space="0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D2E5" w:themeColor="accent4" w:themeTint="BF" w:sz="6" w:space="0"/>
          <w:left w:val="single" w:color="71D2E5" w:themeColor="accent4" w:themeTint="BF" w:sz="8" w:space="0"/>
          <w:bottom w:val="single" w:color="71D2E5" w:themeColor="accent4" w:themeTint="BF" w:sz="8" w:space="0"/>
          <w:right w:val="single" w:color="71D2E5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F0F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BAB4A9" w:themeColor="accent5" w:themeTint="BF" w:sz="8" w:space="0"/>
        <w:left w:val="single" w:color="BAB4A9" w:themeColor="accent5" w:themeTint="BF" w:sz="8" w:space="0"/>
        <w:bottom w:val="single" w:color="BAB4A9" w:themeColor="accent5" w:themeTint="BF" w:sz="8" w:space="0"/>
        <w:right w:val="single" w:color="BAB4A9" w:themeColor="accent5" w:themeTint="BF" w:sz="8" w:space="0"/>
        <w:insideH w:val="single" w:color="BAB4A9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AB4A9" w:themeColor="accent5" w:themeTint="BF" w:sz="8" w:space="0"/>
          <w:left w:val="single" w:color="BAB4A9" w:themeColor="accent5" w:themeTint="BF" w:sz="8" w:space="0"/>
          <w:bottom w:val="single" w:color="BAB4A9" w:themeColor="accent5" w:themeTint="BF" w:sz="8" w:space="0"/>
          <w:right w:val="single" w:color="BAB4A9" w:themeColor="accent5" w:themeTint="BF" w:sz="8" w:space="0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AB4A9" w:themeColor="accent5" w:themeTint="BF" w:sz="6" w:space="0"/>
          <w:left w:val="single" w:color="BAB4A9" w:themeColor="accent5" w:themeTint="BF" w:sz="8" w:space="0"/>
          <w:bottom w:val="single" w:color="BAB4A9" w:themeColor="accent5" w:themeTint="BF" w:sz="8" w:space="0"/>
          <w:right w:val="single" w:color="BAB4A9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6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8E7569" w:themeColor="accent6" w:themeTint="BF" w:sz="8" w:space="0"/>
        <w:left w:val="single" w:color="8E7569" w:themeColor="accent6" w:themeTint="BF" w:sz="8" w:space="0"/>
        <w:bottom w:val="single" w:color="8E7569" w:themeColor="accent6" w:themeTint="BF" w:sz="8" w:space="0"/>
        <w:right w:val="single" w:color="8E7569" w:themeColor="accent6" w:themeTint="BF" w:sz="8" w:space="0"/>
        <w:insideH w:val="single" w:color="8E756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E7569" w:themeColor="accent6" w:themeTint="BF" w:sz="8" w:space="0"/>
          <w:left w:val="single" w:color="8E7569" w:themeColor="accent6" w:themeTint="BF" w:sz="8" w:space="0"/>
          <w:bottom w:val="single" w:color="8E7569" w:themeColor="accent6" w:themeTint="BF" w:sz="8" w:space="0"/>
          <w:right w:val="single" w:color="8E7569" w:themeColor="accent6" w:themeTint="BF" w:sz="8" w:space="0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E7569" w:themeColor="accent6" w:themeTint="BF" w:sz="6" w:space="0"/>
          <w:left w:val="single" w:color="8E7569" w:themeColor="accent6" w:themeTint="BF" w:sz="8" w:space="0"/>
          <w:bottom w:val="single" w:color="8E7569" w:themeColor="accent6" w:themeTint="BF" w:sz="8" w:space="0"/>
          <w:right w:val="single" w:color="8E756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572222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IntestazionemessaggioCarattere" w:customStyle="1">
    <w:name w:val="Intestazione messaggio Carattere"/>
    <w:basedOn w:val="Carpredefinitoparagrafo"/>
    <w:link w:val="Intestazionemessaggio"/>
    <w:uiPriority w:val="99"/>
    <w:semiHidden/>
    <w:rsid w:val="00572222"/>
    <w:rPr>
      <w:rFonts w:asciiTheme="majorHAnsi" w:hAnsiTheme="majorHAnsi" w:eastAsiaTheme="majorEastAsia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essunaspaziatura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eWeb">
    <w:name w:val="Normal (Web)"/>
    <w:basedOn w:val="Normale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Rientronormale">
    <w:name w:val="Normal Indent"/>
    <w:basedOn w:val="Normale"/>
    <w:uiPriority w:val="99"/>
    <w:semiHidden/>
    <w:unhideWhenUsed/>
    <w:rsid w:val="00572222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572222"/>
    <w:pPr>
      <w:spacing w:after="0" w:line="240" w:lineRule="auto"/>
    </w:pPr>
  </w:style>
  <w:style w:type="character" w:styleId="IntestazionenotaCarattere" w:customStyle="1">
    <w:name w:val="Intestazione nota Carattere"/>
    <w:basedOn w:val="Carpredefinitoparagrafo"/>
    <w:link w:val="Intestazionenot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Numeropagina">
    <w:name w:val="page number"/>
    <w:basedOn w:val="Carpredefinitoparagrafo"/>
    <w:uiPriority w:val="99"/>
    <w:semiHidden/>
    <w:unhideWhenUsed/>
    <w:rsid w:val="00572222"/>
    <w:rPr>
      <w:sz w:val="22"/>
    </w:rPr>
  </w:style>
  <w:style w:type="table" w:styleId="Tabellasemplice-1">
    <w:name w:val="Plain Table 1"/>
    <w:basedOn w:val="Tabellanormale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lasemplice-3">
    <w:name w:val="Plain Table 3"/>
    <w:basedOn w:val="Tabellanormale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styleId="TestonormaleCarattere" w:customStyle="1">
    <w:name w:val="Testo normale Carattere"/>
    <w:basedOn w:val="Carpredefinitoparagrafo"/>
    <w:link w:val="Testonormale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Citazione">
    <w:name w:val="Quote"/>
    <w:basedOn w:val="Normale"/>
    <w:next w:val="Normale"/>
    <w:link w:val="CitazioneCarattere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Formuladiapertura">
    <w:name w:val="Salutation"/>
    <w:basedOn w:val="Normale"/>
    <w:next w:val="Normale"/>
    <w:link w:val="FormuladiaperturaCarattere"/>
    <w:uiPriority w:val="5"/>
    <w:qFormat/>
    <w:rsid w:val="00572222"/>
  </w:style>
  <w:style w:type="character" w:styleId="FormuladiaperturaCarattere" w:customStyle="1">
    <w:name w:val="Formula di apertura Carattere"/>
    <w:basedOn w:val="Carpredefinitoparagrafo"/>
    <w:link w:val="Formuladiapertura"/>
    <w:uiPriority w:val="5"/>
    <w:rsid w:val="00752FC4"/>
  </w:style>
  <w:style w:type="paragraph" w:styleId="Firma">
    <w:name w:val="Signature"/>
    <w:basedOn w:val="Normale"/>
    <w:next w:val="Normale"/>
    <w:link w:val="FirmaCarattere"/>
    <w:uiPriority w:val="7"/>
    <w:qFormat/>
    <w:rsid w:val="008D0AA7"/>
  </w:style>
  <w:style w:type="character" w:styleId="FirmaCarattere" w:customStyle="1">
    <w:name w:val="Firma Carattere"/>
    <w:basedOn w:val="Carpredefinitoparagrafo"/>
    <w:link w:val="Firma"/>
    <w:uiPriority w:val="7"/>
    <w:rsid w:val="008D0AA7"/>
  </w:style>
  <w:style w:type="character" w:styleId="Enfasigrassetto">
    <w:name w:val="Strong"/>
    <w:basedOn w:val="Carpredefinitoparagrafo"/>
    <w:uiPriority w:val="19"/>
    <w:semiHidden/>
    <w:qFormat/>
    <w:rsid w:val="00572222"/>
    <w:rPr>
      <w:b/>
      <w:bCs/>
      <w:sz w:val="22"/>
    </w:rPr>
  </w:style>
  <w:style w:type="paragraph" w:styleId="Sottotitolo">
    <w:name w:val="Subtitle"/>
    <w:basedOn w:val="Normale"/>
    <w:next w:val="Normale"/>
    <w:link w:val="SottotitoloCarattere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styleId="SottotitoloCarattere" w:customStyle="1">
    <w:name w:val="Sottotitolo Carattere"/>
    <w:basedOn w:val="Carpredefinitoparagrafo"/>
    <w:link w:val="Sottotitolo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Enfasidelicata">
    <w:name w:val="Subtle Emphasis"/>
    <w:basedOn w:val="Carpredefinitoparagrafo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Riferimentodelicato">
    <w:name w:val="Subtle Reference"/>
    <w:basedOn w:val="Carpredefinitoparagrafo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ellaeffetti3D1">
    <w:name w:val="Table 3D effects 1"/>
    <w:basedOn w:val="Tabellanormale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laeffetti3D2">
    <w:name w:val="Table 3D effects 2"/>
    <w:basedOn w:val="Tabellanormale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effetti3D3">
    <w:name w:val="Table 3D effects 3"/>
    <w:basedOn w:val="Tabellanormale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lassica1">
    <w:name w:val="Table Classic 1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lassica2">
    <w:name w:val="Table Classic 2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lassica3">
    <w:name w:val="Table Classic 3"/>
    <w:basedOn w:val="Tabellanormale"/>
    <w:uiPriority w:val="99"/>
    <w:semiHidden/>
    <w:unhideWhenUsed/>
    <w:rsid w:val="00572222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acolori1">
    <w:name w:val="Table Colorful 1"/>
    <w:basedOn w:val="Tabellanormale"/>
    <w:uiPriority w:val="99"/>
    <w:semiHidden/>
    <w:unhideWhenUsed/>
    <w:rsid w:val="00572222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acolori2">
    <w:name w:val="Table Colorful 2"/>
    <w:basedOn w:val="Tabellanormale"/>
    <w:uiPriority w:val="99"/>
    <w:semiHidden/>
    <w:unhideWhenUsed/>
    <w:rsid w:val="00572222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acolori3">
    <w:name w:val="Table Colorful 3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olonne2">
    <w:name w:val="Table Columns 2"/>
    <w:basedOn w:val="Tabellanormale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olonne3">
    <w:name w:val="Table Columns 3"/>
    <w:basedOn w:val="Tabellanormale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olonne4">
    <w:name w:val="Table Columns 4"/>
    <w:basedOn w:val="Tabellanormale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semiHidden/>
    <w:unhideWhenUsed/>
    <w:rsid w:val="00572222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semiHidden/>
    <w:unhideWhenUsed/>
    <w:rsid w:val="00572222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semiHidden/>
    <w:unhideWhenUsed/>
    <w:rsid w:val="00572222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gliatabella1">
    <w:name w:val="Table Grid 1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gliatabella2">
    <w:name w:val="Table Grid 2"/>
    <w:basedOn w:val="Tabellanormale"/>
    <w:uiPriority w:val="99"/>
    <w:semiHidden/>
    <w:unhideWhenUsed/>
    <w:rsid w:val="00572222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gliatabella3">
    <w:name w:val="Table Grid 3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gliatabella4">
    <w:name w:val="Table Grid 4"/>
    <w:basedOn w:val="Tabellanormale"/>
    <w:uiPriority w:val="99"/>
    <w:semiHidden/>
    <w:unhideWhenUsed/>
    <w:rsid w:val="00572222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gliatabella5">
    <w:name w:val="Table Grid 5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Grigliatabella6">
    <w:name w:val="Table Grid 6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Grigliatabella7">
    <w:name w:val="Table Grid 7"/>
    <w:basedOn w:val="Tabellanormale"/>
    <w:uiPriority w:val="99"/>
    <w:semiHidden/>
    <w:unhideWhenUsed/>
    <w:rsid w:val="00572222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Grigliatabella8">
    <w:name w:val="Table Grid 8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igliatabellachiara">
    <w:name w:val="Grid Table Light"/>
    <w:basedOn w:val="Tabellanormale"/>
    <w:uiPriority w:val="45"/>
    <w:rsid w:val="0057222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Elencotabella1">
    <w:name w:val="Table List 1"/>
    <w:basedOn w:val="Tabellanormale"/>
    <w:uiPriority w:val="99"/>
    <w:semiHidden/>
    <w:unhideWhenUsed/>
    <w:rsid w:val="00572222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Elencotabella2">
    <w:name w:val="Table List 2"/>
    <w:basedOn w:val="Tabellanormale"/>
    <w:uiPriority w:val="99"/>
    <w:semiHidden/>
    <w:unhideWhenUsed/>
    <w:rsid w:val="00572222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Elencotabella3">
    <w:name w:val="Table List 3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Elencotabella4">
    <w:name w:val="Table List 4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Elencotabella6">
    <w:name w:val="Table List 6"/>
    <w:basedOn w:val="Tabellanormale"/>
    <w:uiPriority w:val="99"/>
    <w:semiHidden/>
    <w:unhideWhenUsed/>
    <w:rsid w:val="00572222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semiHidden/>
    <w:unhideWhenUsed/>
    <w:rsid w:val="00572222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semiHidden/>
    <w:unhideWhenUsed/>
    <w:rsid w:val="00572222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Indicefonti">
    <w:name w:val="table of authorities"/>
    <w:basedOn w:val="Normale"/>
    <w:next w:val="Normale"/>
    <w:uiPriority w:val="99"/>
    <w:semiHidden/>
    <w:unhideWhenUsed/>
    <w:rsid w:val="00572222"/>
    <w:pPr>
      <w:spacing w:after="0"/>
      <w:ind w:left="220" w:hanging="22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572222"/>
    <w:pPr>
      <w:spacing w:after="0"/>
    </w:pPr>
  </w:style>
  <w:style w:type="table" w:styleId="Tabellaprofessionale">
    <w:name w:val="Table Professional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lasemplice2">
    <w:name w:val="Table Simple 2"/>
    <w:basedOn w:val="Tabellanormale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lasemplice3">
    <w:name w:val="Table Simple 3"/>
    <w:basedOn w:val="Tabellanormale"/>
    <w:uiPriority w:val="99"/>
    <w:semiHidden/>
    <w:unhideWhenUsed/>
    <w:rsid w:val="00572222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conombreggiatura2">
    <w:name w:val="Table Subtle 2"/>
    <w:basedOn w:val="Tabellanormale"/>
    <w:uiPriority w:val="99"/>
    <w:semiHidden/>
    <w:unhideWhenUsed/>
    <w:rsid w:val="00572222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tema">
    <w:name w:val="Table Theme"/>
    <w:basedOn w:val="Tabellanormale"/>
    <w:uiPriority w:val="99"/>
    <w:semiHidden/>
    <w:unhideWhenUsed/>
    <w:rsid w:val="0057222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aWeb1">
    <w:name w:val="Table Web 1"/>
    <w:basedOn w:val="Tabellanormale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Web2">
    <w:name w:val="Table Web 2"/>
    <w:basedOn w:val="Tabellanormale"/>
    <w:uiPriority w:val="99"/>
    <w:semiHidden/>
    <w:unhideWhenUsed/>
    <w:rsid w:val="00572222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aWeb3">
    <w:name w:val="Table Web 3"/>
    <w:basedOn w:val="Tabellanormale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itolo">
    <w:name w:val="Title"/>
    <w:basedOn w:val="Normale"/>
    <w:next w:val="Normale"/>
    <w:link w:val="TitoloCarattere"/>
    <w:uiPriority w:val="10"/>
    <w:semiHidden/>
    <w:qFormat/>
    <w:rsid w:val="00572222"/>
    <w:pPr>
      <w:spacing w:after="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semiHidden/>
    <w:rsid w:val="00572222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572222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57222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57222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572222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572222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572222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572222"/>
    <w:pPr>
      <w:spacing w:after="100"/>
      <w:ind w:left="11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572222"/>
    <w:pPr>
      <w:spacing w:after="100"/>
      <w:ind w:left="132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572222"/>
    <w:pPr>
      <w:spacing w:after="100"/>
      <w:ind w:left="154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572222"/>
    <w:pPr>
      <w:spacing w:after="100"/>
      <w:ind w:left="176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CA2C0F" w:themeColor="accent1" w:themeShade="BF"/>
      <w:sz w:val="32"/>
      <w:szCs w:val="32"/>
    </w:rPr>
  </w:style>
  <w:style w:type="paragraph" w:styleId="Graphic" w:customStyle="1">
    <w:name w:val="Graphic"/>
    <w:basedOn w:val="Normale"/>
    <w:next w:val="ContactInfo"/>
    <w:uiPriority w:val="2"/>
    <w:qFormat/>
    <w:rsid w:val="00752FC4"/>
    <w:pPr>
      <w:spacing w:after="320"/>
      <w:ind w:right="144"/>
      <w:jc w:val="right"/>
    </w:pPr>
  </w:style>
  <w:style w:type="paragraph" w:styleId="Footer-Continuation" w:customStyle="1">
    <w:name w:val="Footer - Continuation"/>
    <w:basedOn w:val="Normale"/>
    <w:uiPriority w:val="99"/>
    <w:rsid w:val="00BC0F0A"/>
    <w:pPr>
      <w:spacing w:after="120" w:line="240" w:lineRule="auto"/>
      <w:ind w:right="-720"/>
      <w:contextualSpacing/>
      <w:jc w:val="right"/>
    </w:pPr>
    <w:rPr>
      <w:rFonts w:asciiTheme="majorHAnsi" w:hAnsiTheme="majorHAnsi"/>
      <w:color w:val="276B64" w:themeColor="accen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FCE"/>
    <w:rsid w:val="000B0F2C"/>
    <w:rsid w:val="000F7F88"/>
    <w:rsid w:val="002378E6"/>
    <w:rsid w:val="00274B35"/>
    <w:rsid w:val="004D030B"/>
    <w:rsid w:val="004E2FCE"/>
    <w:rsid w:val="00610107"/>
    <w:rsid w:val="006309B5"/>
    <w:rsid w:val="006D2004"/>
    <w:rsid w:val="00723850"/>
    <w:rsid w:val="0072490C"/>
    <w:rsid w:val="00774DBE"/>
    <w:rsid w:val="00976EB9"/>
    <w:rsid w:val="009E42CD"/>
    <w:rsid w:val="009E5076"/>
    <w:rsid w:val="00B97FC6"/>
    <w:rsid w:val="00BC154A"/>
    <w:rsid w:val="00BF68D9"/>
    <w:rsid w:val="00CE279A"/>
    <w:rsid w:val="00D3259A"/>
    <w:rsid w:val="00D7728A"/>
    <w:rsid w:val="00E56E23"/>
    <w:rsid w:val="00EA508E"/>
    <w:rsid w:val="00F51BEB"/>
    <w:rsid w:val="00FC096B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cs="Times New Roman"/>
      <w:sz w:val="3276"/>
      <w:szCs w:val="327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D7728A"/>
    <w:rPr>
      <w:color w:val="2E74B5" w:themeColor="accent5" w:themeShade="BF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4E2FCE"/>
    <w:pPr>
      <w:spacing w:after="0" w:line="240" w:lineRule="auto"/>
      <w:ind w:left="-720" w:right="-720"/>
    </w:pPr>
    <w:rPr>
      <w:rFonts w:eastAsiaTheme="minorHAnsi" w:cstheme="minorBid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E2FCE"/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BF68D9"/>
    <w:pPr>
      <w:spacing w:after="120"/>
      <w:ind w:left="360"/>
    </w:pPr>
    <w:rPr>
      <w:rFonts w:eastAsiaTheme="minorHAnsi" w:cstheme="minorBidi"/>
      <w:color w:val="323E4F" w:themeColor="text2" w:themeShade="BF"/>
      <w:sz w:val="22"/>
      <w:szCs w:val="22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BF68D9"/>
    <w:rPr>
      <w:rFonts w:eastAsiaTheme="minorHAnsi"/>
      <w:color w:val="323E4F" w:themeColor="text2" w:themeShade="BF"/>
    </w:rPr>
  </w:style>
  <w:style w:type="paragraph" w:customStyle="1" w:styleId="8808BF9DB48241459B04975C1C2AB685">
    <w:name w:val="8808BF9DB48241459B04975C1C2AB685"/>
    <w:rsid w:val="00BF68D9"/>
    <w:pPr>
      <w:spacing w:after="160" w:line="259" w:lineRule="auto"/>
    </w:pPr>
  </w:style>
  <w:style w:type="paragraph" w:customStyle="1" w:styleId="AE0EDC4716E648B7BDBF097C6AA80814">
    <w:name w:val="AE0EDC4716E648B7BDBF097C6AA80814"/>
    <w:rsid w:val="00BF68D9"/>
    <w:pPr>
      <w:spacing w:after="160" w:line="259" w:lineRule="auto"/>
    </w:pPr>
  </w:style>
  <w:style w:type="paragraph" w:customStyle="1" w:styleId="C923F02FFAC4429FB96C1FE175332BB01">
    <w:name w:val="C923F02FFAC4429FB96C1FE175332BB01"/>
    <w:rsid w:val="00BF68D9"/>
    <w:pPr>
      <w:spacing w:after="0"/>
      <w:jc w:val="right"/>
    </w:pPr>
    <w:rPr>
      <w:rFonts w:asciiTheme="majorHAnsi" w:eastAsiaTheme="minorHAnsi" w:hAnsiTheme="majorHAnsi"/>
      <w:color w:val="833C0B" w:themeColor="accent2" w:themeShade="80"/>
      <w:szCs w:val="18"/>
    </w:rPr>
  </w:style>
  <w:style w:type="paragraph" w:customStyle="1" w:styleId="BEA67147CE724CAD885C9E3FE8301418">
    <w:name w:val="BEA67147CE724CAD885C9E3FE8301418"/>
    <w:rsid w:val="00BF68D9"/>
    <w:pPr>
      <w:spacing w:after="160" w:line="259" w:lineRule="auto"/>
    </w:pPr>
  </w:style>
  <w:style w:type="paragraph" w:customStyle="1" w:styleId="39175B33642D4DED9D8926E4DF1AD254">
    <w:name w:val="39175B33642D4DED9D8926E4DF1AD254"/>
    <w:rsid w:val="00BF68D9"/>
    <w:pPr>
      <w:spacing w:after="160" w:line="259" w:lineRule="auto"/>
    </w:pPr>
  </w:style>
  <w:style w:type="table" w:styleId="Tabellagriglia2">
    <w:name w:val="Grid Table 2"/>
    <w:basedOn w:val="Tabellanormale"/>
    <w:uiPriority w:val="47"/>
    <w:rsid w:val="002378E6"/>
    <w:pPr>
      <w:spacing w:after="0" w:line="240" w:lineRule="auto"/>
    </w:pPr>
    <w:rPr>
      <w:rFonts w:eastAsiaTheme="minorHAnsi"/>
      <w:color w:val="323E4F" w:themeColor="text2" w:themeShade="BF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Formuladichiusura">
    <w:name w:val="Closing"/>
    <w:basedOn w:val="Normale"/>
    <w:next w:val="Firma"/>
    <w:link w:val="FormuladichiusuraCarattere"/>
    <w:uiPriority w:val="6"/>
    <w:unhideWhenUsed/>
    <w:qFormat/>
    <w:rsid w:val="00D7728A"/>
    <w:pPr>
      <w:spacing w:after="40" w:line="240" w:lineRule="auto"/>
    </w:pPr>
    <w:rPr>
      <w:rFonts w:eastAsiaTheme="minorHAnsi" w:cstheme="minorBidi"/>
      <w:color w:val="323E4F" w:themeColor="text2" w:themeShade="BF"/>
      <w:sz w:val="22"/>
      <w:szCs w:val="22"/>
    </w:rPr>
  </w:style>
  <w:style w:type="character" w:customStyle="1" w:styleId="FormuladichiusuraCarattere">
    <w:name w:val="Formula di chiusura Carattere"/>
    <w:basedOn w:val="Carpredefinitoparagrafo"/>
    <w:link w:val="Formuladichiusura"/>
    <w:uiPriority w:val="6"/>
    <w:rsid w:val="00D7728A"/>
    <w:rPr>
      <w:rFonts w:eastAsiaTheme="minorHAnsi"/>
      <w:color w:val="323E4F" w:themeColor="text2" w:themeShade="BF"/>
    </w:rPr>
  </w:style>
  <w:style w:type="paragraph" w:styleId="Firma">
    <w:name w:val="Signature"/>
    <w:basedOn w:val="Normale"/>
    <w:link w:val="FirmaCarattere"/>
    <w:uiPriority w:val="99"/>
    <w:semiHidden/>
    <w:unhideWhenUsed/>
    <w:rsid w:val="00F51BEB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F51BEB"/>
    <w:rPr>
      <w:rFonts w:cs="Times New Roman"/>
      <w:sz w:val="3276"/>
      <w:szCs w:val="3276"/>
    </w:rPr>
  </w:style>
  <w:style w:type="paragraph" w:customStyle="1" w:styleId="E56DE996E51B43959AD0CB64F3A1E9AF2">
    <w:name w:val="E56DE996E51B43959AD0CB64F3A1E9AF2"/>
    <w:rsid w:val="00D7728A"/>
    <w:pPr>
      <w:spacing w:before="720" w:after="960"/>
    </w:pPr>
    <w:rPr>
      <w:rFonts w:eastAsiaTheme="minorHAnsi"/>
      <w:color w:val="323E4F" w:themeColor="text2" w:themeShade="BF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Template2">
      <a:dk1>
        <a:sysClr val="windowText" lastClr="000000"/>
      </a:dk1>
      <a:lt1>
        <a:sysClr val="window" lastClr="FFFFFF"/>
      </a:lt1>
      <a:dk2>
        <a:srgbClr val="725E54"/>
      </a:dk2>
      <a:lt2>
        <a:srgbClr val="EBE8E5"/>
      </a:lt2>
      <a:accent1>
        <a:srgbClr val="F05133"/>
      </a:accent1>
      <a:accent2>
        <a:srgbClr val="60C5BA"/>
      </a:accent2>
      <a:accent3>
        <a:srgbClr val="D5E04E"/>
      </a:accent3>
      <a:accent4>
        <a:srgbClr val="42C4DD"/>
      </a:accent4>
      <a:accent5>
        <a:srgbClr val="A49B8D"/>
      </a:accent5>
      <a:accent6>
        <a:srgbClr val="5C4C44"/>
      </a:accent6>
      <a:hlink>
        <a:srgbClr val="42C4DD"/>
      </a:hlink>
      <a:folHlink>
        <a:srgbClr val="60C5BA"/>
      </a:folHlink>
    </a:clrScheme>
    <a:fontScheme name="Template 2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61F5F3-4035-46F2-AA38-430379E14DD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1ED4C5C-6E2A-4573-AE70-798770F00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7657B5-D932-4E14-9175-9D73C0F7E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Lazarevic Alexander</dc:creator>
  <lastModifiedBy>Lazarevic Alexander</lastModifiedBy>
  <revision>2</revision>
  <dcterms:created xsi:type="dcterms:W3CDTF">2024-08-13T22:40:00.0000000Z</dcterms:created>
  <dcterms:modified xsi:type="dcterms:W3CDTF">2024-08-13T22:45:35.3776200Z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